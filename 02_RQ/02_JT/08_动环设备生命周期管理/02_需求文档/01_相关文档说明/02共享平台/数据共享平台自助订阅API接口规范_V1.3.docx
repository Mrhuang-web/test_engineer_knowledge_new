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B83B7" w14:textId="77777777" w:rsidR="006B2931" w:rsidRDefault="00000000">
      <w:pPr>
        <w:pStyle w:val="afb"/>
      </w:pPr>
      <w:r>
        <w:pict w14:anchorId="57A4E7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style="position:absolute;left:0;text-align:left;margin-left:346.5pt;margin-top:7.8pt;width:90pt;height:23.4pt;z-index:251658752;mso-wrap-distance-left:9pt;mso-wrap-distance-top:0;mso-wrap-distance-right:9pt;mso-wrap-distance-bottom:0;mso-width-relative:page;mso-height-relative:page">
            <v:imagedata r:id="rId9" o:title=""/>
            <w10:wrap type="square"/>
          </v:shape>
        </w:pict>
      </w:r>
    </w:p>
    <w:p w14:paraId="0B38E976" w14:textId="77777777" w:rsidR="006B2931" w:rsidRDefault="00596122">
      <w:pPr>
        <w:spacing w:before="260"/>
        <w:jc w:val="center"/>
        <w:rPr>
          <w:rFonts w:ascii="黑体" w:eastAsia="黑体"/>
          <w:b/>
          <w:bCs/>
          <w:spacing w:val="120"/>
          <w:sz w:val="52"/>
        </w:rPr>
      </w:pPr>
      <w:r>
        <w:rPr>
          <w:rFonts w:ascii="黑体" w:eastAsia="黑体" w:hint="eastAsia"/>
          <w:b/>
          <w:bCs/>
          <w:spacing w:val="120"/>
          <w:sz w:val="52"/>
        </w:rPr>
        <w:t>中国移动通信企业标准</w:t>
      </w:r>
    </w:p>
    <w:p w14:paraId="21610F83" w14:textId="77777777" w:rsidR="006B2931" w:rsidRDefault="006B2931"/>
    <w:p w14:paraId="239CDE8C" w14:textId="77777777" w:rsidR="006B2931" w:rsidRDefault="00596122">
      <w:pPr>
        <w:pStyle w:val="afa"/>
        <w:jc w:val="right"/>
      </w:pPr>
      <w:r>
        <w:t>QB-</w:t>
      </w:r>
      <w:r>
        <w:rPr>
          <w:rFonts w:hint="eastAsia"/>
        </w:rPr>
        <w:t>×××</w:t>
      </w:r>
      <w:r>
        <w:t>-</w:t>
      </w:r>
      <w:r>
        <w:rPr>
          <w:rFonts w:hint="eastAsia"/>
        </w:rPr>
        <w:t>×××</w:t>
      </w:r>
      <w:r>
        <w:t>-</w:t>
      </w:r>
      <w:r>
        <w:rPr>
          <w:rFonts w:hint="eastAsia"/>
        </w:rPr>
        <w:t>××××</w:t>
      </w:r>
    </w:p>
    <w:p w14:paraId="54125F0D" w14:textId="77777777" w:rsidR="006B2931" w:rsidRDefault="00596122">
      <w:r>
        <w:rPr>
          <w:noProof/>
        </w:rPr>
        <mc:AlternateContent>
          <mc:Choice Requires="wps">
            <w:drawing>
              <wp:anchor distT="0" distB="0" distL="114300" distR="114300" simplePos="0" relativeHeight="251656704" behindDoc="1" locked="0" layoutInCell="1" allowOverlap="1" wp14:anchorId="6C5DAFA9" wp14:editId="6128E0D3">
                <wp:simplePos x="0" y="0"/>
                <wp:positionH relativeFrom="column">
                  <wp:posOffset>0</wp:posOffset>
                </wp:positionH>
                <wp:positionV relativeFrom="paragraph">
                  <wp:posOffset>-7620</wp:posOffset>
                </wp:positionV>
                <wp:extent cx="5600700" cy="0"/>
                <wp:effectExtent l="0" t="0" r="19050" b="19050"/>
                <wp:wrapSquare wrapText="bothSides"/>
                <wp:docPr id="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25400">
                          <a:solidFill>
                            <a:srgbClr val="000000"/>
                          </a:solidFill>
                          <a:round/>
                        </a:ln>
                        <a:effectLst/>
                      </wps:spPr>
                      <wps:bodyPr/>
                    </wps:wsp>
                  </a:graphicData>
                </a:graphic>
              </wp:anchor>
            </w:drawing>
          </mc:Choice>
          <mc:Fallback xmlns:wpsCustomData="http://www.wps.cn/officeDocument/2013/wpsCustomData">
            <w:pict>
              <v:line id="Line 16" o:spid="_x0000_s1026" o:spt="20" style="position:absolute;left:0pt;margin-left:0pt;margin-top:-0.6pt;height:0pt;width:441pt;mso-wrap-distance-bottom:0pt;mso-wrap-distance-left:9pt;mso-wrap-distance-right:9pt;mso-wrap-distance-top:0pt;z-index:-251657216;mso-width-relative:page;mso-height-relative:page;" filled="f" stroked="t" coordsize="21600,21600" o:gfxdata="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KPyUv0wAAAAYBAAAPAAAAAAAAAAEAIAAAACIAAABkcnMvZG93&#10;bnJldi54bWxQSwECFAAUAAAACACHTuJAnNizs8wBAACvAwAADgAAAAAAAAABACAAAAAiAQAAZHJz&#10;L2Uyb0RvYy54bWxQSwUGAAAAAAYABgBZAQAAYAUAAAAA&#10;">
                <v:fill on="f" focussize="0,0"/>
                <v:stroke weight="2pt" color="#000000" joinstyle="round"/>
                <v:imagedata o:title=""/>
                <o:lock v:ext="edit" aspectratio="f"/>
                <w10:wrap type="square"/>
              </v:line>
            </w:pict>
          </mc:Fallback>
        </mc:AlternateContent>
      </w:r>
    </w:p>
    <w:p w14:paraId="5FD5466B" w14:textId="77777777" w:rsidR="006B2931" w:rsidRDefault="006B2931">
      <w:pPr>
        <w:pStyle w:val="afb"/>
      </w:pPr>
    </w:p>
    <w:p w14:paraId="5D568C12" w14:textId="5714648D" w:rsidR="00F478A2" w:rsidRDefault="00F478A2">
      <w:pPr>
        <w:pStyle w:val="afb"/>
      </w:pPr>
      <w:r w:rsidRPr="00F478A2">
        <w:rPr>
          <w:rFonts w:hint="eastAsia"/>
        </w:rPr>
        <w:t>数据共享平台-</w:t>
      </w:r>
      <w:r w:rsidR="008B48CF">
        <w:rPr>
          <w:rFonts w:hint="eastAsia"/>
        </w:rPr>
        <w:t>自助订阅</w:t>
      </w:r>
      <w:r w:rsidRPr="00F478A2">
        <w:rPr>
          <w:rFonts w:hint="eastAsia"/>
        </w:rPr>
        <w:t>-</w:t>
      </w:r>
      <w:r w:rsidR="008B48CF">
        <w:rPr>
          <w:rFonts w:hint="eastAsia"/>
        </w:rPr>
        <w:t>共享文件查询</w:t>
      </w:r>
      <w:r w:rsidR="00EE5432" w:rsidRPr="00F478A2">
        <w:rPr>
          <w:rFonts w:hint="eastAsia"/>
        </w:rPr>
        <w:t>-接口规范</w:t>
      </w:r>
    </w:p>
    <w:p w14:paraId="1CD210AD" w14:textId="00DE07FA" w:rsidR="006B2931" w:rsidRDefault="006B2931" w:rsidP="00F478A2">
      <w:pPr>
        <w:pStyle w:val="afb"/>
        <w:rPr>
          <w:rFonts w:ascii="Times New Roman"/>
          <w:sz w:val="32"/>
          <w:szCs w:val="32"/>
        </w:rPr>
      </w:pPr>
    </w:p>
    <w:p w14:paraId="41D6903E" w14:textId="77777777" w:rsidR="006B2931" w:rsidRDefault="006B2931">
      <w:pPr>
        <w:pStyle w:val="afa"/>
      </w:pPr>
    </w:p>
    <w:p w14:paraId="5F687ABB" w14:textId="77777777" w:rsidR="006B2931" w:rsidRDefault="006B2931">
      <w:pPr>
        <w:pStyle w:val="afa"/>
      </w:pPr>
    </w:p>
    <w:p w14:paraId="46393A77" w14:textId="77777777" w:rsidR="006B2931" w:rsidRDefault="006B2931">
      <w:pPr>
        <w:pStyle w:val="afa"/>
      </w:pPr>
    </w:p>
    <w:p w14:paraId="1C84BB9A" w14:textId="77777777" w:rsidR="006B2931" w:rsidRDefault="006B2931">
      <w:pPr>
        <w:pStyle w:val="afa"/>
      </w:pPr>
    </w:p>
    <w:p w14:paraId="2B1DCAA7" w14:textId="77777777" w:rsidR="006B2931" w:rsidRDefault="006B2931">
      <w:pPr>
        <w:pStyle w:val="afa"/>
      </w:pPr>
    </w:p>
    <w:p w14:paraId="30F43BFD" w14:textId="33B4283C" w:rsidR="006B2931" w:rsidRDefault="00596122">
      <w:pPr>
        <w:rPr>
          <w:b/>
          <w:bCs/>
          <w:sz w:val="28"/>
        </w:rPr>
      </w:pPr>
      <w:r>
        <w:rPr>
          <w:rFonts w:ascii="黑体" w:eastAsia="黑体" w:hint="eastAsia"/>
          <w:b/>
          <w:bCs/>
          <w:sz w:val="28"/>
        </w:rPr>
        <w:t>202</w:t>
      </w:r>
      <w:r w:rsidR="008977B1">
        <w:rPr>
          <w:rFonts w:ascii="黑体" w:eastAsia="黑体"/>
          <w:b/>
          <w:bCs/>
          <w:sz w:val="28"/>
        </w:rPr>
        <w:t>2</w:t>
      </w:r>
      <w:r>
        <w:rPr>
          <w:rFonts w:ascii="黑体" w:eastAsia="黑体" w:hint="eastAsia"/>
          <w:b/>
          <w:bCs/>
          <w:sz w:val="28"/>
        </w:rPr>
        <w:t>-</w:t>
      </w:r>
      <w:r>
        <w:rPr>
          <w:rFonts w:ascii="黑体" w:eastAsia="黑体"/>
          <w:b/>
          <w:bCs/>
          <w:sz w:val="28"/>
        </w:rPr>
        <w:t>XX</w:t>
      </w:r>
      <w:r>
        <w:rPr>
          <w:rFonts w:ascii="黑体" w:eastAsia="黑体" w:hint="eastAsia"/>
          <w:b/>
          <w:bCs/>
          <w:sz w:val="28"/>
        </w:rPr>
        <w:t>-XX发布</w:t>
      </w:r>
      <w:r>
        <w:rPr>
          <w:rFonts w:ascii="黑体" w:eastAsia="黑体" w:hint="eastAsia"/>
          <w:b/>
          <w:bCs/>
          <w:sz w:val="28"/>
        </w:rPr>
        <w:tab/>
      </w:r>
      <w:r>
        <w:rPr>
          <w:rFonts w:ascii="黑体" w:eastAsia="黑体" w:hint="eastAsia"/>
          <w:b/>
          <w:bCs/>
          <w:sz w:val="28"/>
        </w:rPr>
        <w:tab/>
      </w:r>
      <w:r>
        <w:rPr>
          <w:rFonts w:ascii="黑体" w:eastAsia="黑体" w:hint="eastAsia"/>
          <w:b/>
          <w:bCs/>
          <w:sz w:val="28"/>
        </w:rPr>
        <w:tab/>
      </w:r>
      <w:r>
        <w:rPr>
          <w:rFonts w:ascii="黑体" w:eastAsia="黑体" w:hint="eastAsia"/>
          <w:b/>
          <w:bCs/>
          <w:sz w:val="28"/>
        </w:rPr>
        <w:tab/>
      </w:r>
      <w:r>
        <w:rPr>
          <w:rFonts w:ascii="黑体" w:eastAsia="黑体" w:hint="eastAsia"/>
          <w:b/>
          <w:bCs/>
          <w:sz w:val="28"/>
        </w:rPr>
        <w:tab/>
      </w:r>
      <w:r>
        <w:rPr>
          <w:rFonts w:ascii="黑体" w:eastAsia="黑体" w:hint="eastAsia"/>
          <w:b/>
          <w:bCs/>
          <w:sz w:val="28"/>
        </w:rPr>
        <w:tab/>
      </w:r>
      <w:r>
        <w:rPr>
          <w:rFonts w:ascii="黑体" w:eastAsia="黑体"/>
          <w:b/>
          <w:bCs/>
          <w:sz w:val="28"/>
        </w:rPr>
        <w:t xml:space="preserve">       </w:t>
      </w:r>
      <w:r>
        <w:rPr>
          <w:rFonts w:ascii="黑体" w:eastAsia="黑体" w:hint="eastAsia"/>
          <w:b/>
          <w:bCs/>
          <w:sz w:val="28"/>
        </w:rPr>
        <w:tab/>
      </w:r>
      <w:r>
        <w:rPr>
          <w:rFonts w:ascii="黑体" w:eastAsia="黑体" w:hint="eastAsia"/>
          <w:b/>
          <w:bCs/>
          <w:sz w:val="28"/>
        </w:rPr>
        <w:tab/>
      </w:r>
      <w:r>
        <w:rPr>
          <w:rFonts w:ascii="黑体" w:eastAsia="黑体" w:hint="eastAsia"/>
          <w:b/>
          <w:bCs/>
          <w:sz w:val="28"/>
        </w:rPr>
        <w:tab/>
        <w:t>202</w:t>
      </w:r>
      <w:r w:rsidR="008977B1">
        <w:rPr>
          <w:rFonts w:ascii="黑体" w:eastAsia="黑体"/>
          <w:b/>
          <w:bCs/>
          <w:sz w:val="28"/>
        </w:rPr>
        <w:t>2</w:t>
      </w:r>
      <w:r>
        <w:rPr>
          <w:rFonts w:ascii="黑体" w:eastAsia="黑体" w:hint="eastAsia"/>
          <w:b/>
          <w:bCs/>
          <w:sz w:val="28"/>
        </w:rPr>
        <w:t>-</w:t>
      </w:r>
      <w:r>
        <w:rPr>
          <w:rFonts w:ascii="黑体" w:eastAsia="黑体"/>
          <w:b/>
          <w:bCs/>
          <w:sz w:val="28"/>
        </w:rPr>
        <w:t>XX</w:t>
      </w:r>
      <w:r>
        <w:rPr>
          <w:rFonts w:ascii="黑体" w:eastAsia="黑体" w:hint="eastAsia"/>
          <w:b/>
          <w:bCs/>
          <w:sz w:val="28"/>
        </w:rPr>
        <w:t>-</w:t>
      </w:r>
      <w:r>
        <w:rPr>
          <w:rFonts w:ascii="黑体" w:eastAsia="黑体"/>
          <w:b/>
          <w:bCs/>
          <w:sz w:val="28"/>
        </w:rPr>
        <w:t>XX</w:t>
      </w:r>
      <w:r>
        <w:rPr>
          <w:rFonts w:ascii="黑体" w:eastAsia="黑体" w:hint="eastAsia"/>
          <w:b/>
          <w:bCs/>
          <w:sz w:val="28"/>
        </w:rPr>
        <w:t>实施</w:t>
      </w:r>
    </w:p>
    <w:p w14:paraId="24AE3227" w14:textId="77777777" w:rsidR="006B2931" w:rsidRDefault="00596122">
      <w:r>
        <w:rPr>
          <w:noProof/>
        </w:rPr>
        <mc:AlternateContent>
          <mc:Choice Requires="wps">
            <w:drawing>
              <wp:anchor distT="0" distB="0" distL="114300" distR="114300" simplePos="0" relativeHeight="251657728" behindDoc="1" locked="0" layoutInCell="1" allowOverlap="1" wp14:anchorId="7845F75C" wp14:editId="2F2F762A">
                <wp:simplePos x="0" y="0"/>
                <wp:positionH relativeFrom="column">
                  <wp:posOffset>-66675</wp:posOffset>
                </wp:positionH>
                <wp:positionV relativeFrom="paragraph">
                  <wp:posOffset>39370</wp:posOffset>
                </wp:positionV>
                <wp:extent cx="5600700" cy="0"/>
                <wp:effectExtent l="0" t="0" r="19050" b="19050"/>
                <wp:wrapSquare wrapText="bothSides"/>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25400">
                          <a:solidFill>
                            <a:srgbClr val="000000"/>
                          </a:solidFill>
                          <a:round/>
                        </a:ln>
                        <a:effectLst/>
                      </wps:spPr>
                      <wps:bodyPr/>
                    </wps:wsp>
                  </a:graphicData>
                </a:graphic>
              </wp:anchor>
            </w:drawing>
          </mc:Choice>
          <mc:Fallback xmlns:wpsCustomData="http://www.wps.cn/officeDocument/2013/wpsCustomData">
            <w:pict>
              <v:line id="Line 18" o:spid="_x0000_s1026" o:spt="20" style="position:absolute;left:0pt;margin-left:-5.25pt;margin-top:3.1pt;height:0pt;width:441pt;mso-wrap-distance-bottom:0pt;mso-wrap-distance-left:9pt;mso-wrap-distance-right:9pt;mso-wrap-distance-top:0pt;z-index:-251656192;mso-width-relative:page;mso-height-relative:page;" filled="f" stroked="t" coordsize="21600,21600" o:gfxdata="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Khfek/UAAAABwEAAA8AAAAAAAAAAQAgAAAAIgAAAGRycy9k&#10;b3ducmV2LnhtbFBLAQIUABQAAAAIAIdO4kA8wT1hzQEAAK8DAAAOAAAAAAAAAAEAIAAAACMBAABk&#10;cnMvZTJvRG9jLnhtbFBLBQYAAAAABgAGAFkBAABiBQAAAAA=&#10;">
                <v:fill on="f" focussize="0,0"/>
                <v:stroke weight="2pt" color="#000000" joinstyle="round"/>
                <v:imagedata o:title=""/>
                <o:lock v:ext="edit" aspectratio="f"/>
                <w10:wrap type="square"/>
              </v:line>
            </w:pict>
          </mc:Fallback>
        </mc:AlternateContent>
      </w:r>
    </w:p>
    <w:p w14:paraId="49C6C275" w14:textId="77777777" w:rsidR="006B2931" w:rsidRDefault="00596122">
      <w:pPr>
        <w:pStyle w:val="afe"/>
      </w:pPr>
      <w:r>
        <w:rPr>
          <w:rFonts w:hint="eastAsia"/>
        </w:rPr>
        <w:t>中国移动通信有限公司</w:t>
      </w:r>
      <w:r>
        <w:rPr>
          <w:rFonts w:hint="eastAsia"/>
        </w:rPr>
        <w:tab/>
        <w:t>发布</w:t>
      </w:r>
    </w:p>
    <w:p w14:paraId="691ED67F" w14:textId="77777777" w:rsidR="006B2931" w:rsidRDefault="006B2931"/>
    <w:p w14:paraId="5F17B7BA" w14:textId="77777777" w:rsidR="006B2931" w:rsidRDefault="006B2931">
      <w:pPr>
        <w:sectPr w:rsidR="006B2931">
          <w:headerReference w:type="even" r:id="rId10"/>
          <w:headerReference w:type="default" r:id="rId11"/>
          <w:footerReference w:type="even" r:id="rId12"/>
          <w:footerReference w:type="default" r:id="rId13"/>
          <w:pgSz w:w="11906" w:h="16838"/>
          <w:pgMar w:top="1418" w:right="1588" w:bottom="1418" w:left="1588" w:header="851" w:footer="851" w:gutter="0"/>
          <w:pgNumType w:start="1"/>
          <w:cols w:space="425"/>
          <w:titlePg/>
          <w:docGrid w:type="lines" w:linePitch="312"/>
        </w:sectPr>
      </w:pPr>
    </w:p>
    <w:p w14:paraId="2BF0427F" w14:textId="77777777" w:rsidR="006B2931" w:rsidRDefault="00596122">
      <w:pPr>
        <w:pStyle w:val="aff"/>
      </w:pPr>
      <w:r>
        <w:rPr>
          <w:rFonts w:hint="eastAsia"/>
        </w:rPr>
        <w:lastRenderedPageBreak/>
        <w:t>目</w:t>
      </w:r>
      <w:r>
        <w:rPr>
          <w:rFonts w:hint="eastAsia"/>
        </w:rPr>
        <w:t xml:space="preserve">  </w:t>
      </w:r>
      <w:r>
        <w:rPr>
          <w:rFonts w:hint="eastAsia"/>
        </w:rPr>
        <w:t>录</w:t>
      </w:r>
    </w:p>
    <w:p w14:paraId="65A467B6" w14:textId="3F7C7622" w:rsidR="00E2376F" w:rsidRDefault="00596122">
      <w:pPr>
        <w:pStyle w:val="TOC1"/>
        <w:tabs>
          <w:tab w:val="left" w:pos="420"/>
          <w:tab w:val="right" w:leader="dot" w:pos="8720"/>
        </w:tabs>
        <w:rPr>
          <w:rFonts w:asciiTheme="minorHAnsi" w:eastAsiaTheme="minorEastAsia" w:hAnsiTheme="minorHAnsi" w:cstheme="minorBidi"/>
          <w:noProof/>
          <w:szCs w:val="22"/>
        </w:rPr>
      </w:pPr>
      <w:r>
        <w:fldChar w:fldCharType="begin"/>
      </w:r>
      <w:r>
        <w:instrText xml:space="preserve"> </w:instrText>
      </w:r>
      <w:r>
        <w:rPr>
          <w:rFonts w:hint="eastAsia"/>
        </w:rPr>
        <w:instrText>TOC \o "1-3" \h \z \u</w:instrText>
      </w:r>
      <w:r>
        <w:instrText xml:space="preserve"> </w:instrText>
      </w:r>
      <w:r>
        <w:fldChar w:fldCharType="separate"/>
      </w:r>
      <w:hyperlink w:anchor="_Toc112229114" w:history="1">
        <w:r w:rsidR="00E2376F" w:rsidRPr="00742B71">
          <w:rPr>
            <w:rStyle w:val="af7"/>
            <w:rFonts w:ascii="Arial" w:hAnsi="Arial"/>
            <w:noProof/>
          </w:rPr>
          <w:t>1</w:t>
        </w:r>
        <w:r w:rsidR="00E2376F">
          <w:rPr>
            <w:rFonts w:asciiTheme="minorHAnsi" w:eastAsiaTheme="minorEastAsia" w:hAnsiTheme="minorHAnsi" w:cstheme="minorBidi"/>
            <w:noProof/>
            <w:szCs w:val="22"/>
          </w:rPr>
          <w:tab/>
        </w:r>
        <w:r w:rsidR="00E2376F" w:rsidRPr="00742B71">
          <w:rPr>
            <w:rStyle w:val="af7"/>
            <w:noProof/>
          </w:rPr>
          <w:t>范围</w:t>
        </w:r>
        <w:r w:rsidR="00E2376F">
          <w:rPr>
            <w:noProof/>
            <w:webHidden/>
          </w:rPr>
          <w:tab/>
        </w:r>
        <w:r w:rsidR="00E2376F">
          <w:rPr>
            <w:noProof/>
            <w:webHidden/>
          </w:rPr>
          <w:fldChar w:fldCharType="begin"/>
        </w:r>
        <w:r w:rsidR="00E2376F">
          <w:rPr>
            <w:noProof/>
            <w:webHidden/>
          </w:rPr>
          <w:instrText xml:space="preserve"> PAGEREF _Toc112229114 \h </w:instrText>
        </w:r>
        <w:r w:rsidR="00E2376F">
          <w:rPr>
            <w:noProof/>
            <w:webHidden/>
          </w:rPr>
        </w:r>
        <w:r w:rsidR="00E2376F">
          <w:rPr>
            <w:noProof/>
            <w:webHidden/>
          </w:rPr>
          <w:fldChar w:fldCharType="separate"/>
        </w:r>
        <w:r w:rsidR="00E2376F">
          <w:rPr>
            <w:noProof/>
            <w:webHidden/>
          </w:rPr>
          <w:t>2</w:t>
        </w:r>
        <w:r w:rsidR="00E2376F">
          <w:rPr>
            <w:noProof/>
            <w:webHidden/>
          </w:rPr>
          <w:fldChar w:fldCharType="end"/>
        </w:r>
      </w:hyperlink>
    </w:p>
    <w:p w14:paraId="6F2BA900" w14:textId="694F0503" w:rsidR="00E2376F" w:rsidRDefault="00000000">
      <w:pPr>
        <w:pStyle w:val="TOC1"/>
        <w:tabs>
          <w:tab w:val="left" w:pos="420"/>
          <w:tab w:val="right" w:leader="dot" w:pos="8720"/>
        </w:tabs>
        <w:rPr>
          <w:rFonts w:asciiTheme="minorHAnsi" w:eastAsiaTheme="minorEastAsia" w:hAnsiTheme="minorHAnsi" w:cstheme="minorBidi"/>
          <w:noProof/>
          <w:szCs w:val="22"/>
        </w:rPr>
      </w:pPr>
      <w:hyperlink w:anchor="_Toc112229115" w:history="1">
        <w:r w:rsidR="00E2376F" w:rsidRPr="00742B71">
          <w:rPr>
            <w:rStyle w:val="af7"/>
            <w:rFonts w:ascii="Arial" w:hAnsi="Arial"/>
            <w:noProof/>
          </w:rPr>
          <w:t>2</w:t>
        </w:r>
        <w:r w:rsidR="00E2376F">
          <w:rPr>
            <w:rFonts w:asciiTheme="minorHAnsi" w:eastAsiaTheme="minorEastAsia" w:hAnsiTheme="minorHAnsi" w:cstheme="minorBidi"/>
            <w:noProof/>
            <w:szCs w:val="22"/>
          </w:rPr>
          <w:tab/>
        </w:r>
        <w:r w:rsidR="00E2376F" w:rsidRPr="00742B71">
          <w:rPr>
            <w:rStyle w:val="af7"/>
            <w:noProof/>
          </w:rPr>
          <w:t>规范性引用文件</w:t>
        </w:r>
        <w:r w:rsidR="00E2376F">
          <w:rPr>
            <w:noProof/>
            <w:webHidden/>
          </w:rPr>
          <w:tab/>
        </w:r>
        <w:r w:rsidR="00E2376F">
          <w:rPr>
            <w:noProof/>
            <w:webHidden/>
          </w:rPr>
          <w:fldChar w:fldCharType="begin"/>
        </w:r>
        <w:r w:rsidR="00E2376F">
          <w:rPr>
            <w:noProof/>
            <w:webHidden/>
          </w:rPr>
          <w:instrText xml:space="preserve"> PAGEREF _Toc112229115 \h </w:instrText>
        </w:r>
        <w:r w:rsidR="00E2376F">
          <w:rPr>
            <w:noProof/>
            <w:webHidden/>
          </w:rPr>
        </w:r>
        <w:r w:rsidR="00E2376F">
          <w:rPr>
            <w:noProof/>
            <w:webHidden/>
          </w:rPr>
          <w:fldChar w:fldCharType="separate"/>
        </w:r>
        <w:r w:rsidR="00E2376F">
          <w:rPr>
            <w:noProof/>
            <w:webHidden/>
          </w:rPr>
          <w:t>2</w:t>
        </w:r>
        <w:r w:rsidR="00E2376F">
          <w:rPr>
            <w:noProof/>
            <w:webHidden/>
          </w:rPr>
          <w:fldChar w:fldCharType="end"/>
        </w:r>
      </w:hyperlink>
    </w:p>
    <w:p w14:paraId="78FF56D0" w14:textId="3E1807AA" w:rsidR="00E2376F" w:rsidRDefault="00000000">
      <w:pPr>
        <w:pStyle w:val="TOC1"/>
        <w:tabs>
          <w:tab w:val="left" w:pos="420"/>
          <w:tab w:val="right" w:leader="dot" w:pos="8720"/>
        </w:tabs>
        <w:rPr>
          <w:rFonts w:asciiTheme="minorHAnsi" w:eastAsiaTheme="minorEastAsia" w:hAnsiTheme="minorHAnsi" w:cstheme="minorBidi"/>
          <w:noProof/>
          <w:szCs w:val="22"/>
        </w:rPr>
      </w:pPr>
      <w:hyperlink w:anchor="_Toc112229116" w:history="1">
        <w:r w:rsidR="00E2376F" w:rsidRPr="00742B71">
          <w:rPr>
            <w:rStyle w:val="af7"/>
            <w:rFonts w:ascii="Arial" w:hAnsi="Arial"/>
            <w:noProof/>
          </w:rPr>
          <w:t>3</w:t>
        </w:r>
        <w:r w:rsidR="00E2376F">
          <w:rPr>
            <w:rFonts w:asciiTheme="minorHAnsi" w:eastAsiaTheme="minorEastAsia" w:hAnsiTheme="minorHAnsi" w:cstheme="minorBidi"/>
            <w:noProof/>
            <w:szCs w:val="22"/>
          </w:rPr>
          <w:tab/>
        </w:r>
        <w:r w:rsidR="00E2376F" w:rsidRPr="00742B71">
          <w:rPr>
            <w:rStyle w:val="af7"/>
            <w:noProof/>
          </w:rPr>
          <w:t>术语、定义和缩略语</w:t>
        </w:r>
        <w:r w:rsidR="00E2376F">
          <w:rPr>
            <w:noProof/>
            <w:webHidden/>
          </w:rPr>
          <w:tab/>
        </w:r>
        <w:r w:rsidR="00E2376F">
          <w:rPr>
            <w:noProof/>
            <w:webHidden/>
          </w:rPr>
          <w:fldChar w:fldCharType="begin"/>
        </w:r>
        <w:r w:rsidR="00E2376F">
          <w:rPr>
            <w:noProof/>
            <w:webHidden/>
          </w:rPr>
          <w:instrText xml:space="preserve"> PAGEREF _Toc112229116 \h </w:instrText>
        </w:r>
        <w:r w:rsidR="00E2376F">
          <w:rPr>
            <w:noProof/>
            <w:webHidden/>
          </w:rPr>
        </w:r>
        <w:r w:rsidR="00E2376F">
          <w:rPr>
            <w:noProof/>
            <w:webHidden/>
          </w:rPr>
          <w:fldChar w:fldCharType="separate"/>
        </w:r>
        <w:r w:rsidR="00E2376F">
          <w:rPr>
            <w:noProof/>
            <w:webHidden/>
          </w:rPr>
          <w:t>2</w:t>
        </w:r>
        <w:r w:rsidR="00E2376F">
          <w:rPr>
            <w:noProof/>
            <w:webHidden/>
          </w:rPr>
          <w:fldChar w:fldCharType="end"/>
        </w:r>
      </w:hyperlink>
    </w:p>
    <w:p w14:paraId="76B26677" w14:textId="19B1D5ED" w:rsidR="00E2376F" w:rsidRDefault="00000000">
      <w:pPr>
        <w:pStyle w:val="TOC1"/>
        <w:tabs>
          <w:tab w:val="left" w:pos="420"/>
          <w:tab w:val="right" w:leader="dot" w:pos="8720"/>
        </w:tabs>
        <w:rPr>
          <w:rFonts w:asciiTheme="minorHAnsi" w:eastAsiaTheme="minorEastAsia" w:hAnsiTheme="minorHAnsi" w:cstheme="minorBidi"/>
          <w:noProof/>
          <w:szCs w:val="22"/>
        </w:rPr>
      </w:pPr>
      <w:hyperlink w:anchor="_Toc112229117" w:history="1">
        <w:r w:rsidR="00E2376F" w:rsidRPr="00742B71">
          <w:rPr>
            <w:rStyle w:val="af7"/>
            <w:rFonts w:ascii="Arial" w:hAnsi="Arial"/>
            <w:noProof/>
          </w:rPr>
          <w:t>4</w:t>
        </w:r>
        <w:r w:rsidR="00E2376F">
          <w:rPr>
            <w:rFonts w:asciiTheme="minorHAnsi" w:eastAsiaTheme="minorEastAsia" w:hAnsiTheme="minorHAnsi" w:cstheme="minorBidi"/>
            <w:noProof/>
            <w:szCs w:val="22"/>
          </w:rPr>
          <w:tab/>
        </w:r>
        <w:r w:rsidR="00E2376F" w:rsidRPr="00742B71">
          <w:rPr>
            <w:rStyle w:val="af7"/>
            <w:noProof/>
          </w:rPr>
          <w:t>接口总体情况</w:t>
        </w:r>
        <w:r w:rsidR="00E2376F">
          <w:rPr>
            <w:noProof/>
            <w:webHidden/>
          </w:rPr>
          <w:tab/>
        </w:r>
        <w:r w:rsidR="00E2376F">
          <w:rPr>
            <w:noProof/>
            <w:webHidden/>
          </w:rPr>
          <w:fldChar w:fldCharType="begin"/>
        </w:r>
        <w:r w:rsidR="00E2376F">
          <w:rPr>
            <w:noProof/>
            <w:webHidden/>
          </w:rPr>
          <w:instrText xml:space="preserve"> PAGEREF _Toc112229117 \h </w:instrText>
        </w:r>
        <w:r w:rsidR="00E2376F">
          <w:rPr>
            <w:noProof/>
            <w:webHidden/>
          </w:rPr>
        </w:r>
        <w:r w:rsidR="00E2376F">
          <w:rPr>
            <w:noProof/>
            <w:webHidden/>
          </w:rPr>
          <w:fldChar w:fldCharType="separate"/>
        </w:r>
        <w:r w:rsidR="00E2376F">
          <w:rPr>
            <w:noProof/>
            <w:webHidden/>
          </w:rPr>
          <w:t>3</w:t>
        </w:r>
        <w:r w:rsidR="00E2376F">
          <w:rPr>
            <w:noProof/>
            <w:webHidden/>
          </w:rPr>
          <w:fldChar w:fldCharType="end"/>
        </w:r>
      </w:hyperlink>
    </w:p>
    <w:p w14:paraId="3511DBA4" w14:textId="0224259A" w:rsidR="00E2376F" w:rsidRDefault="00000000">
      <w:pPr>
        <w:pStyle w:val="TOC2"/>
        <w:tabs>
          <w:tab w:val="left" w:pos="1259"/>
          <w:tab w:val="right" w:leader="dot" w:pos="8720"/>
        </w:tabs>
        <w:rPr>
          <w:rFonts w:asciiTheme="minorHAnsi" w:eastAsiaTheme="minorEastAsia" w:hAnsiTheme="minorHAnsi" w:cstheme="minorBidi"/>
          <w:noProof/>
          <w:szCs w:val="22"/>
        </w:rPr>
      </w:pPr>
      <w:hyperlink w:anchor="_Toc112229118" w:history="1">
        <w:r w:rsidR="00E2376F" w:rsidRPr="00742B71">
          <w:rPr>
            <w:rStyle w:val="af7"/>
            <w:noProof/>
          </w:rPr>
          <w:t>4.1</w:t>
        </w:r>
        <w:r w:rsidR="00E2376F">
          <w:rPr>
            <w:rFonts w:asciiTheme="minorHAnsi" w:eastAsiaTheme="minorEastAsia" w:hAnsiTheme="minorHAnsi" w:cstheme="minorBidi"/>
            <w:noProof/>
            <w:szCs w:val="22"/>
          </w:rPr>
          <w:tab/>
        </w:r>
        <w:r w:rsidR="00E2376F" w:rsidRPr="00742B71">
          <w:rPr>
            <w:rStyle w:val="af7"/>
            <w:noProof/>
          </w:rPr>
          <w:t>接口架构</w:t>
        </w:r>
        <w:r w:rsidR="00E2376F">
          <w:rPr>
            <w:noProof/>
            <w:webHidden/>
          </w:rPr>
          <w:tab/>
        </w:r>
        <w:r w:rsidR="00E2376F">
          <w:rPr>
            <w:noProof/>
            <w:webHidden/>
          </w:rPr>
          <w:fldChar w:fldCharType="begin"/>
        </w:r>
        <w:r w:rsidR="00E2376F">
          <w:rPr>
            <w:noProof/>
            <w:webHidden/>
          </w:rPr>
          <w:instrText xml:space="preserve"> PAGEREF _Toc112229118 \h </w:instrText>
        </w:r>
        <w:r w:rsidR="00E2376F">
          <w:rPr>
            <w:noProof/>
            <w:webHidden/>
          </w:rPr>
        </w:r>
        <w:r w:rsidR="00E2376F">
          <w:rPr>
            <w:noProof/>
            <w:webHidden/>
          </w:rPr>
          <w:fldChar w:fldCharType="separate"/>
        </w:r>
        <w:r w:rsidR="00E2376F">
          <w:rPr>
            <w:noProof/>
            <w:webHidden/>
          </w:rPr>
          <w:t>3</w:t>
        </w:r>
        <w:r w:rsidR="00E2376F">
          <w:rPr>
            <w:noProof/>
            <w:webHidden/>
          </w:rPr>
          <w:fldChar w:fldCharType="end"/>
        </w:r>
      </w:hyperlink>
    </w:p>
    <w:p w14:paraId="0923F886" w14:textId="44A4179A" w:rsidR="00E2376F" w:rsidRDefault="00000000">
      <w:pPr>
        <w:pStyle w:val="TOC2"/>
        <w:tabs>
          <w:tab w:val="left" w:pos="1259"/>
          <w:tab w:val="right" w:leader="dot" w:pos="8720"/>
        </w:tabs>
        <w:rPr>
          <w:rFonts w:asciiTheme="minorHAnsi" w:eastAsiaTheme="minorEastAsia" w:hAnsiTheme="minorHAnsi" w:cstheme="minorBidi"/>
          <w:noProof/>
          <w:szCs w:val="22"/>
        </w:rPr>
      </w:pPr>
      <w:hyperlink w:anchor="_Toc112229119" w:history="1">
        <w:r w:rsidR="00E2376F" w:rsidRPr="00742B71">
          <w:rPr>
            <w:rStyle w:val="af7"/>
            <w:noProof/>
          </w:rPr>
          <w:t>4.2</w:t>
        </w:r>
        <w:r w:rsidR="00E2376F">
          <w:rPr>
            <w:rFonts w:asciiTheme="minorHAnsi" w:eastAsiaTheme="minorEastAsia" w:hAnsiTheme="minorHAnsi" w:cstheme="minorBidi"/>
            <w:noProof/>
            <w:szCs w:val="22"/>
          </w:rPr>
          <w:tab/>
        </w:r>
        <w:r w:rsidR="00E2376F" w:rsidRPr="00742B71">
          <w:rPr>
            <w:rStyle w:val="af7"/>
            <w:noProof/>
          </w:rPr>
          <w:t>数据同步方式</w:t>
        </w:r>
        <w:r w:rsidR="00E2376F">
          <w:rPr>
            <w:noProof/>
            <w:webHidden/>
          </w:rPr>
          <w:tab/>
        </w:r>
        <w:r w:rsidR="00E2376F">
          <w:rPr>
            <w:noProof/>
            <w:webHidden/>
          </w:rPr>
          <w:fldChar w:fldCharType="begin"/>
        </w:r>
        <w:r w:rsidR="00E2376F">
          <w:rPr>
            <w:noProof/>
            <w:webHidden/>
          </w:rPr>
          <w:instrText xml:space="preserve"> PAGEREF _Toc112229119 \h </w:instrText>
        </w:r>
        <w:r w:rsidR="00E2376F">
          <w:rPr>
            <w:noProof/>
            <w:webHidden/>
          </w:rPr>
        </w:r>
        <w:r w:rsidR="00E2376F">
          <w:rPr>
            <w:noProof/>
            <w:webHidden/>
          </w:rPr>
          <w:fldChar w:fldCharType="separate"/>
        </w:r>
        <w:r w:rsidR="00E2376F">
          <w:rPr>
            <w:noProof/>
            <w:webHidden/>
          </w:rPr>
          <w:t>3</w:t>
        </w:r>
        <w:r w:rsidR="00E2376F">
          <w:rPr>
            <w:noProof/>
            <w:webHidden/>
          </w:rPr>
          <w:fldChar w:fldCharType="end"/>
        </w:r>
      </w:hyperlink>
    </w:p>
    <w:p w14:paraId="4401ED45" w14:textId="45EFB9FC" w:rsidR="00E2376F" w:rsidRDefault="00000000">
      <w:pPr>
        <w:pStyle w:val="TOC2"/>
        <w:tabs>
          <w:tab w:val="left" w:pos="1259"/>
          <w:tab w:val="right" w:leader="dot" w:pos="8720"/>
        </w:tabs>
        <w:rPr>
          <w:rFonts w:asciiTheme="minorHAnsi" w:eastAsiaTheme="minorEastAsia" w:hAnsiTheme="minorHAnsi" w:cstheme="minorBidi"/>
          <w:noProof/>
          <w:szCs w:val="22"/>
        </w:rPr>
      </w:pPr>
      <w:hyperlink w:anchor="_Toc112229120" w:history="1">
        <w:r w:rsidR="00E2376F" w:rsidRPr="00742B71">
          <w:rPr>
            <w:rStyle w:val="af7"/>
            <w:noProof/>
          </w:rPr>
          <w:t>4.3</w:t>
        </w:r>
        <w:r w:rsidR="00E2376F">
          <w:rPr>
            <w:rFonts w:asciiTheme="minorHAnsi" w:eastAsiaTheme="minorEastAsia" w:hAnsiTheme="minorHAnsi" w:cstheme="minorBidi"/>
            <w:noProof/>
            <w:szCs w:val="22"/>
          </w:rPr>
          <w:tab/>
        </w:r>
        <w:r w:rsidR="00E2376F" w:rsidRPr="00742B71">
          <w:rPr>
            <w:rStyle w:val="af7"/>
            <w:noProof/>
          </w:rPr>
          <w:t>安全管理要求</w:t>
        </w:r>
        <w:r w:rsidR="00E2376F">
          <w:rPr>
            <w:noProof/>
            <w:webHidden/>
          </w:rPr>
          <w:tab/>
        </w:r>
        <w:r w:rsidR="00E2376F">
          <w:rPr>
            <w:noProof/>
            <w:webHidden/>
          </w:rPr>
          <w:fldChar w:fldCharType="begin"/>
        </w:r>
        <w:r w:rsidR="00E2376F">
          <w:rPr>
            <w:noProof/>
            <w:webHidden/>
          </w:rPr>
          <w:instrText xml:space="preserve"> PAGEREF _Toc112229120 \h </w:instrText>
        </w:r>
        <w:r w:rsidR="00E2376F">
          <w:rPr>
            <w:noProof/>
            <w:webHidden/>
          </w:rPr>
        </w:r>
        <w:r w:rsidR="00E2376F">
          <w:rPr>
            <w:noProof/>
            <w:webHidden/>
          </w:rPr>
          <w:fldChar w:fldCharType="separate"/>
        </w:r>
        <w:r w:rsidR="00E2376F">
          <w:rPr>
            <w:noProof/>
            <w:webHidden/>
          </w:rPr>
          <w:t>4</w:t>
        </w:r>
        <w:r w:rsidR="00E2376F">
          <w:rPr>
            <w:noProof/>
            <w:webHidden/>
          </w:rPr>
          <w:fldChar w:fldCharType="end"/>
        </w:r>
      </w:hyperlink>
    </w:p>
    <w:p w14:paraId="18F83993" w14:textId="3DE358F6" w:rsidR="00E2376F" w:rsidRDefault="00000000">
      <w:pPr>
        <w:pStyle w:val="TOC3"/>
        <w:tabs>
          <w:tab w:val="left" w:pos="1678"/>
          <w:tab w:val="right" w:leader="dot" w:pos="8720"/>
        </w:tabs>
        <w:rPr>
          <w:rFonts w:asciiTheme="minorHAnsi" w:eastAsiaTheme="minorEastAsia" w:hAnsiTheme="minorHAnsi" w:cstheme="minorBidi"/>
          <w:noProof/>
          <w:szCs w:val="22"/>
        </w:rPr>
      </w:pPr>
      <w:hyperlink w:anchor="_Toc112229121" w:history="1">
        <w:r w:rsidR="00E2376F" w:rsidRPr="00742B71">
          <w:rPr>
            <w:rStyle w:val="af7"/>
            <w:noProof/>
          </w:rPr>
          <w:t>4.3.1</w:t>
        </w:r>
        <w:r w:rsidR="00E2376F">
          <w:rPr>
            <w:rFonts w:asciiTheme="minorHAnsi" w:eastAsiaTheme="minorEastAsia" w:hAnsiTheme="minorHAnsi" w:cstheme="minorBidi"/>
            <w:noProof/>
            <w:szCs w:val="22"/>
          </w:rPr>
          <w:tab/>
        </w:r>
        <w:r w:rsidR="00E2376F" w:rsidRPr="00742B71">
          <w:rPr>
            <w:rStyle w:val="af7"/>
            <w:noProof/>
          </w:rPr>
          <w:t>传输通道安全</w:t>
        </w:r>
        <w:r w:rsidR="00E2376F">
          <w:rPr>
            <w:noProof/>
            <w:webHidden/>
          </w:rPr>
          <w:tab/>
        </w:r>
        <w:r w:rsidR="00E2376F">
          <w:rPr>
            <w:noProof/>
            <w:webHidden/>
          </w:rPr>
          <w:fldChar w:fldCharType="begin"/>
        </w:r>
        <w:r w:rsidR="00E2376F">
          <w:rPr>
            <w:noProof/>
            <w:webHidden/>
          </w:rPr>
          <w:instrText xml:space="preserve"> PAGEREF _Toc112229121 \h </w:instrText>
        </w:r>
        <w:r w:rsidR="00E2376F">
          <w:rPr>
            <w:noProof/>
            <w:webHidden/>
          </w:rPr>
        </w:r>
        <w:r w:rsidR="00E2376F">
          <w:rPr>
            <w:noProof/>
            <w:webHidden/>
          </w:rPr>
          <w:fldChar w:fldCharType="separate"/>
        </w:r>
        <w:r w:rsidR="00E2376F">
          <w:rPr>
            <w:noProof/>
            <w:webHidden/>
          </w:rPr>
          <w:t>4</w:t>
        </w:r>
        <w:r w:rsidR="00E2376F">
          <w:rPr>
            <w:noProof/>
            <w:webHidden/>
          </w:rPr>
          <w:fldChar w:fldCharType="end"/>
        </w:r>
      </w:hyperlink>
    </w:p>
    <w:p w14:paraId="05C57726" w14:textId="009FF959" w:rsidR="00E2376F" w:rsidRDefault="00000000">
      <w:pPr>
        <w:pStyle w:val="TOC3"/>
        <w:tabs>
          <w:tab w:val="left" w:pos="1678"/>
          <w:tab w:val="right" w:leader="dot" w:pos="8720"/>
        </w:tabs>
        <w:rPr>
          <w:rFonts w:asciiTheme="minorHAnsi" w:eastAsiaTheme="minorEastAsia" w:hAnsiTheme="minorHAnsi" w:cstheme="minorBidi"/>
          <w:noProof/>
          <w:szCs w:val="22"/>
        </w:rPr>
      </w:pPr>
      <w:hyperlink w:anchor="_Toc112229122" w:history="1">
        <w:r w:rsidR="00E2376F" w:rsidRPr="00742B71">
          <w:rPr>
            <w:rStyle w:val="af7"/>
            <w:noProof/>
          </w:rPr>
          <w:t>4.3.2</w:t>
        </w:r>
        <w:r w:rsidR="00E2376F">
          <w:rPr>
            <w:rFonts w:asciiTheme="minorHAnsi" w:eastAsiaTheme="minorEastAsia" w:hAnsiTheme="minorHAnsi" w:cstheme="minorBidi"/>
            <w:noProof/>
            <w:szCs w:val="22"/>
          </w:rPr>
          <w:tab/>
        </w:r>
        <w:r w:rsidR="00E2376F" w:rsidRPr="00742B71">
          <w:rPr>
            <w:rStyle w:val="af7"/>
            <w:noProof/>
          </w:rPr>
          <w:t>数据内容安全</w:t>
        </w:r>
        <w:r w:rsidR="00E2376F">
          <w:rPr>
            <w:noProof/>
            <w:webHidden/>
          </w:rPr>
          <w:tab/>
        </w:r>
        <w:r w:rsidR="00E2376F">
          <w:rPr>
            <w:noProof/>
            <w:webHidden/>
          </w:rPr>
          <w:fldChar w:fldCharType="begin"/>
        </w:r>
        <w:r w:rsidR="00E2376F">
          <w:rPr>
            <w:noProof/>
            <w:webHidden/>
          </w:rPr>
          <w:instrText xml:space="preserve"> PAGEREF _Toc112229122 \h </w:instrText>
        </w:r>
        <w:r w:rsidR="00E2376F">
          <w:rPr>
            <w:noProof/>
            <w:webHidden/>
          </w:rPr>
        </w:r>
        <w:r w:rsidR="00E2376F">
          <w:rPr>
            <w:noProof/>
            <w:webHidden/>
          </w:rPr>
          <w:fldChar w:fldCharType="separate"/>
        </w:r>
        <w:r w:rsidR="00E2376F">
          <w:rPr>
            <w:noProof/>
            <w:webHidden/>
          </w:rPr>
          <w:t>4</w:t>
        </w:r>
        <w:r w:rsidR="00E2376F">
          <w:rPr>
            <w:noProof/>
            <w:webHidden/>
          </w:rPr>
          <w:fldChar w:fldCharType="end"/>
        </w:r>
      </w:hyperlink>
    </w:p>
    <w:p w14:paraId="0378AFDF" w14:textId="49DC58A4" w:rsidR="00E2376F" w:rsidRDefault="00000000">
      <w:pPr>
        <w:pStyle w:val="TOC1"/>
        <w:tabs>
          <w:tab w:val="left" w:pos="420"/>
          <w:tab w:val="right" w:leader="dot" w:pos="8720"/>
        </w:tabs>
        <w:rPr>
          <w:rFonts w:asciiTheme="minorHAnsi" w:eastAsiaTheme="minorEastAsia" w:hAnsiTheme="minorHAnsi" w:cstheme="minorBidi"/>
          <w:noProof/>
          <w:szCs w:val="22"/>
        </w:rPr>
      </w:pPr>
      <w:hyperlink w:anchor="_Toc112229123" w:history="1">
        <w:r w:rsidR="00E2376F" w:rsidRPr="00742B71">
          <w:rPr>
            <w:rStyle w:val="af7"/>
            <w:rFonts w:ascii="Arial" w:hAnsi="Arial"/>
            <w:noProof/>
          </w:rPr>
          <w:t>5</w:t>
        </w:r>
        <w:r w:rsidR="00E2376F">
          <w:rPr>
            <w:rFonts w:asciiTheme="minorHAnsi" w:eastAsiaTheme="minorEastAsia" w:hAnsiTheme="minorHAnsi" w:cstheme="minorBidi"/>
            <w:noProof/>
            <w:szCs w:val="22"/>
          </w:rPr>
          <w:tab/>
        </w:r>
        <w:r w:rsidR="00E2376F" w:rsidRPr="00742B71">
          <w:rPr>
            <w:rStyle w:val="af7"/>
            <w:noProof/>
          </w:rPr>
          <w:t>接口详情</w:t>
        </w:r>
        <w:r w:rsidR="00E2376F">
          <w:rPr>
            <w:noProof/>
            <w:webHidden/>
          </w:rPr>
          <w:tab/>
        </w:r>
        <w:r w:rsidR="00E2376F">
          <w:rPr>
            <w:noProof/>
            <w:webHidden/>
          </w:rPr>
          <w:fldChar w:fldCharType="begin"/>
        </w:r>
        <w:r w:rsidR="00E2376F">
          <w:rPr>
            <w:noProof/>
            <w:webHidden/>
          </w:rPr>
          <w:instrText xml:space="preserve"> PAGEREF _Toc112229123 \h </w:instrText>
        </w:r>
        <w:r w:rsidR="00E2376F">
          <w:rPr>
            <w:noProof/>
            <w:webHidden/>
          </w:rPr>
        </w:r>
        <w:r w:rsidR="00E2376F">
          <w:rPr>
            <w:noProof/>
            <w:webHidden/>
          </w:rPr>
          <w:fldChar w:fldCharType="separate"/>
        </w:r>
        <w:r w:rsidR="00E2376F">
          <w:rPr>
            <w:noProof/>
            <w:webHidden/>
          </w:rPr>
          <w:t>4</w:t>
        </w:r>
        <w:r w:rsidR="00E2376F">
          <w:rPr>
            <w:noProof/>
            <w:webHidden/>
          </w:rPr>
          <w:fldChar w:fldCharType="end"/>
        </w:r>
      </w:hyperlink>
    </w:p>
    <w:p w14:paraId="47FFA0EE" w14:textId="2F02D28F" w:rsidR="00E2376F" w:rsidRDefault="00000000">
      <w:pPr>
        <w:pStyle w:val="TOC2"/>
        <w:tabs>
          <w:tab w:val="left" w:pos="1259"/>
          <w:tab w:val="right" w:leader="dot" w:pos="8720"/>
        </w:tabs>
        <w:rPr>
          <w:rFonts w:asciiTheme="minorHAnsi" w:eastAsiaTheme="minorEastAsia" w:hAnsiTheme="minorHAnsi" w:cstheme="minorBidi"/>
          <w:noProof/>
          <w:szCs w:val="22"/>
        </w:rPr>
      </w:pPr>
      <w:hyperlink w:anchor="_Toc112229124" w:history="1">
        <w:r w:rsidR="00E2376F" w:rsidRPr="00742B71">
          <w:rPr>
            <w:rStyle w:val="af7"/>
            <w:noProof/>
          </w:rPr>
          <w:t>5.1</w:t>
        </w:r>
        <w:r w:rsidR="00E2376F">
          <w:rPr>
            <w:rFonts w:asciiTheme="minorHAnsi" w:eastAsiaTheme="minorEastAsia" w:hAnsiTheme="minorHAnsi" w:cstheme="minorBidi"/>
            <w:noProof/>
            <w:szCs w:val="22"/>
          </w:rPr>
          <w:tab/>
        </w:r>
        <w:r w:rsidR="00E2376F" w:rsidRPr="00742B71">
          <w:rPr>
            <w:rStyle w:val="af7"/>
            <w:noProof/>
          </w:rPr>
          <w:t>Token</w:t>
        </w:r>
        <w:r w:rsidR="00E2376F" w:rsidRPr="00742B71">
          <w:rPr>
            <w:rStyle w:val="af7"/>
            <w:noProof/>
          </w:rPr>
          <w:t>接口</w:t>
        </w:r>
        <w:r w:rsidR="00E2376F">
          <w:rPr>
            <w:noProof/>
            <w:webHidden/>
          </w:rPr>
          <w:tab/>
        </w:r>
        <w:r w:rsidR="00E2376F">
          <w:rPr>
            <w:noProof/>
            <w:webHidden/>
          </w:rPr>
          <w:fldChar w:fldCharType="begin"/>
        </w:r>
        <w:r w:rsidR="00E2376F">
          <w:rPr>
            <w:noProof/>
            <w:webHidden/>
          </w:rPr>
          <w:instrText xml:space="preserve"> PAGEREF _Toc112229124 \h </w:instrText>
        </w:r>
        <w:r w:rsidR="00E2376F">
          <w:rPr>
            <w:noProof/>
            <w:webHidden/>
          </w:rPr>
        </w:r>
        <w:r w:rsidR="00E2376F">
          <w:rPr>
            <w:noProof/>
            <w:webHidden/>
          </w:rPr>
          <w:fldChar w:fldCharType="separate"/>
        </w:r>
        <w:r w:rsidR="00E2376F">
          <w:rPr>
            <w:noProof/>
            <w:webHidden/>
          </w:rPr>
          <w:t>4</w:t>
        </w:r>
        <w:r w:rsidR="00E2376F">
          <w:rPr>
            <w:noProof/>
            <w:webHidden/>
          </w:rPr>
          <w:fldChar w:fldCharType="end"/>
        </w:r>
      </w:hyperlink>
    </w:p>
    <w:p w14:paraId="34CD96AA" w14:textId="100DD5F5" w:rsidR="00E2376F" w:rsidRDefault="00000000">
      <w:pPr>
        <w:pStyle w:val="TOC3"/>
        <w:tabs>
          <w:tab w:val="left" w:pos="1678"/>
          <w:tab w:val="right" w:leader="dot" w:pos="8720"/>
        </w:tabs>
        <w:rPr>
          <w:rFonts w:asciiTheme="minorHAnsi" w:eastAsiaTheme="minorEastAsia" w:hAnsiTheme="minorHAnsi" w:cstheme="minorBidi"/>
          <w:noProof/>
          <w:szCs w:val="22"/>
        </w:rPr>
      </w:pPr>
      <w:hyperlink w:anchor="_Toc112229125" w:history="1">
        <w:r w:rsidR="00E2376F" w:rsidRPr="00742B71">
          <w:rPr>
            <w:rStyle w:val="af7"/>
            <w:noProof/>
          </w:rPr>
          <w:t>5.1.1</w:t>
        </w:r>
        <w:r w:rsidR="00E2376F">
          <w:rPr>
            <w:rFonts w:asciiTheme="minorHAnsi" w:eastAsiaTheme="minorEastAsia" w:hAnsiTheme="minorHAnsi" w:cstheme="minorBidi"/>
            <w:noProof/>
            <w:szCs w:val="22"/>
          </w:rPr>
          <w:tab/>
        </w:r>
        <w:r w:rsidR="00E2376F" w:rsidRPr="00742B71">
          <w:rPr>
            <w:rStyle w:val="af7"/>
            <w:noProof/>
          </w:rPr>
          <w:t>概述</w:t>
        </w:r>
        <w:r w:rsidR="00E2376F">
          <w:rPr>
            <w:noProof/>
            <w:webHidden/>
          </w:rPr>
          <w:tab/>
        </w:r>
        <w:r w:rsidR="00E2376F">
          <w:rPr>
            <w:noProof/>
            <w:webHidden/>
          </w:rPr>
          <w:fldChar w:fldCharType="begin"/>
        </w:r>
        <w:r w:rsidR="00E2376F">
          <w:rPr>
            <w:noProof/>
            <w:webHidden/>
          </w:rPr>
          <w:instrText xml:space="preserve"> PAGEREF _Toc112229125 \h </w:instrText>
        </w:r>
        <w:r w:rsidR="00E2376F">
          <w:rPr>
            <w:noProof/>
            <w:webHidden/>
          </w:rPr>
        </w:r>
        <w:r w:rsidR="00E2376F">
          <w:rPr>
            <w:noProof/>
            <w:webHidden/>
          </w:rPr>
          <w:fldChar w:fldCharType="separate"/>
        </w:r>
        <w:r w:rsidR="00E2376F">
          <w:rPr>
            <w:noProof/>
            <w:webHidden/>
          </w:rPr>
          <w:t>4</w:t>
        </w:r>
        <w:r w:rsidR="00E2376F">
          <w:rPr>
            <w:noProof/>
            <w:webHidden/>
          </w:rPr>
          <w:fldChar w:fldCharType="end"/>
        </w:r>
      </w:hyperlink>
    </w:p>
    <w:p w14:paraId="4E19C72E" w14:textId="1FD300B3" w:rsidR="00E2376F" w:rsidRDefault="00000000">
      <w:pPr>
        <w:pStyle w:val="TOC3"/>
        <w:tabs>
          <w:tab w:val="left" w:pos="1678"/>
          <w:tab w:val="right" w:leader="dot" w:pos="8720"/>
        </w:tabs>
        <w:rPr>
          <w:rFonts w:asciiTheme="minorHAnsi" w:eastAsiaTheme="minorEastAsia" w:hAnsiTheme="minorHAnsi" w:cstheme="minorBidi"/>
          <w:noProof/>
          <w:szCs w:val="22"/>
        </w:rPr>
      </w:pPr>
      <w:hyperlink w:anchor="_Toc112229126" w:history="1">
        <w:r w:rsidR="00E2376F" w:rsidRPr="00742B71">
          <w:rPr>
            <w:rStyle w:val="af7"/>
            <w:noProof/>
          </w:rPr>
          <w:t>5.1.2</w:t>
        </w:r>
        <w:r w:rsidR="00E2376F">
          <w:rPr>
            <w:rFonts w:asciiTheme="minorHAnsi" w:eastAsiaTheme="minorEastAsia" w:hAnsiTheme="minorHAnsi" w:cstheme="minorBidi"/>
            <w:noProof/>
            <w:szCs w:val="22"/>
          </w:rPr>
          <w:tab/>
        </w:r>
        <w:r w:rsidR="00E2376F" w:rsidRPr="00742B71">
          <w:rPr>
            <w:rStyle w:val="af7"/>
            <w:noProof/>
          </w:rPr>
          <w:t>数据格式</w:t>
        </w:r>
        <w:r w:rsidR="00E2376F">
          <w:rPr>
            <w:noProof/>
            <w:webHidden/>
          </w:rPr>
          <w:tab/>
        </w:r>
        <w:r w:rsidR="00E2376F">
          <w:rPr>
            <w:noProof/>
            <w:webHidden/>
          </w:rPr>
          <w:fldChar w:fldCharType="begin"/>
        </w:r>
        <w:r w:rsidR="00E2376F">
          <w:rPr>
            <w:noProof/>
            <w:webHidden/>
          </w:rPr>
          <w:instrText xml:space="preserve"> PAGEREF _Toc112229126 \h </w:instrText>
        </w:r>
        <w:r w:rsidR="00E2376F">
          <w:rPr>
            <w:noProof/>
            <w:webHidden/>
          </w:rPr>
        </w:r>
        <w:r w:rsidR="00E2376F">
          <w:rPr>
            <w:noProof/>
            <w:webHidden/>
          </w:rPr>
          <w:fldChar w:fldCharType="separate"/>
        </w:r>
        <w:r w:rsidR="00E2376F">
          <w:rPr>
            <w:noProof/>
            <w:webHidden/>
          </w:rPr>
          <w:t>4</w:t>
        </w:r>
        <w:r w:rsidR="00E2376F">
          <w:rPr>
            <w:noProof/>
            <w:webHidden/>
          </w:rPr>
          <w:fldChar w:fldCharType="end"/>
        </w:r>
      </w:hyperlink>
    </w:p>
    <w:p w14:paraId="4DFB1E3B" w14:textId="55FA3A8D" w:rsidR="00E2376F" w:rsidRDefault="00000000">
      <w:pPr>
        <w:pStyle w:val="TOC2"/>
        <w:tabs>
          <w:tab w:val="left" w:pos="1259"/>
          <w:tab w:val="right" w:leader="dot" w:pos="8720"/>
        </w:tabs>
        <w:rPr>
          <w:rFonts w:asciiTheme="minorHAnsi" w:eastAsiaTheme="minorEastAsia" w:hAnsiTheme="minorHAnsi" w:cstheme="minorBidi"/>
          <w:noProof/>
          <w:szCs w:val="22"/>
        </w:rPr>
      </w:pPr>
      <w:hyperlink w:anchor="_Toc112229127" w:history="1">
        <w:r w:rsidR="00E2376F" w:rsidRPr="00742B71">
          <w:rPr>
            <w:rStyle w:val="af7"/>
            <w:noProof/>
          </w:rPr>
          <w:t>5.2</w:t>
        </w:r>
        <w:r w:rsidR="00E2376F">
          <w:rPr>
            <w:rFonts w:asciiTheme="minorHAnsi" w:eastAsiaTheme="minorEastAsia" w:hAnsiTheme="minorHAnsi" w:cstheme="minorBidi"/>
            <w:noProof/>
            <w:szCs w:val="22"/>
          </w:rPr>
          <w:tab/>
        </w:r>
        <w:r w:rsidR="00E2376F" w:rsidRPr="00742B71">
          <w:rPr>
            <w:rStyle w:val="af7"/>
            <w:noProof/>
          </w:rPr>
          <w:t>共享文件查询服务【</w:t>
        </w:r>
        <w:r w:rsidR="00E2376F" w:rsidRPr="00742B71">
          <w:rPr>
            <w:rStyle w:val="af7"/>
            <w:noProof/>
          </w:rPr>
          <w:t>RESTFUL</w:t>
        </w:r>
        <w:r w:rsidR="00E2376F" w:rsidRPr="00742B71">
          <w:rPr>
            <w:rStyle w:val="af7"/>
            <w:noProof/>
          </w:rPr>
          <w:t>】</w:t>
        </w:r>
        <w:r w:rsidR="00E2376F">
          <w:rPr>
            <w:noProof/>
            <w:webHidden/>
          </w:rPr>
          <w:tab/>
        </w:r>
        <w:r w:rsidR="00E2376F">
          <w:rPr>
            <w:noProof/>
            <w:webHidden/>
          </w:rPr>
          <w:fldChar w:fldCharType="begin"/>
        </w:r>
        <w:r w:rsidR="00E2376F">
          <w:rPr>
            <w:noProof/>
            <w:webHidden/>
          </w:rPr>
          <w:instrText xml:space="preserve"> PAGEREF _Toc112229127 \h </w:instrText>
        </w:r>
        <w:r w:rsidR="00E2376F">
          <w:rPr>
            <w:noProof/>
            <w:webHidden/>
          </w:rPr>
        </w:r>
        <w:r w:rsidR="00E2376F">
          <w:rPr>
            <w:noProof/>
            <w:webHidden/>
          </w:rPr>
          <w:fldChar w:fldCharType="separate"/>
        </w:r>
        <w:r w:rsidR="00E2376F">
          <w:rPr>
            <w:noProof/>
            <w:webHidden/>
          </w:rPr>
          <w:t>6</w:t>
        </w:r>
        <w:r w:rsidR="00E2376F">
          <w:rPr>
            <w:noProof/>
            <w:webHidden/>
          </w:rPr>
          <w:fldChar w:fldCharType="end"/>
        </w:r>
      </w:hyperlink>
    </w:p>
    <w:p w14:paraId="35C39434" w14:textId="4C575627" w:rsidR="00E2376F" w:rsidRDefault="00000000">
      <w:pPr>
        <w:pStyle w:val="TOC3"/>
        <w:tabs>
          <w:tab w:val="left" w:pos="1678"/>
          <w:tab w:val="right" w:leader="dot" w:pos="8720"/>
        </w:tabs>
        <w:rPr>
          <w:rFonts w:asciiTheme="minorHAnsi" w:eastAsiaTheme="minorEastAsia" w:hAnsiTheme="minorHAnsi" w:cstheme="minorBidi"/>
          <w:noProof/>
          <w:szCs w:val="22"/>
        </w:rPr>
      </w:pPr>
      <w:hyperlink w:anchor="_Toc112229128" w:history="1">
        <w:r w:rsidR="00E2376F" w:rsidRPr="00742B71">
          <w:rPr>
            <w:rStyle w:val="af7"/>
            <w:noProof/>
          </w:rPr>
          <w:t>5.2.1</w:t>
        </w:r>
        <w:r w:rsidR="00E2376F">
          <w:rPr>
            <w:rFonts w:asciiTheme="minorHAnsi" w:eastAsiaTheme="minorEastAsia" w:hAnsiTheme="minorHAnsi" w:cstheme="minorBidi"/>
            <w:noProof/>
            <w:szCs w:val="22"/>
          </w:rPr>
          <w:tab/>
        </w:r>
        <w:r w:rsidR="00E2376F" w:rsidRPr="00742B71">
          <w:rPr>
            <w:rStyle w:val="af7"/>
            <w:noProof/>
          </w:rPr>
          <w:t>概述</w:t>
        </w:r>
        <w:r w:rsidR="00E2376F">
          <w:rPr>
            <w:noProof/>
            <w:webHidden/>
          </w:rPr>
          <w:tab/>
        </w:r>
        <w:r w:rsidR="00E2376F">
          <w:rPr>
            <w:noProof/>
            <w:webHidden/>
          </w:rPr>
          <w:fldChar w:fldCharType="begin"/>
        </w:r>
        <w:r w:rsidR="00E2376F">
          <w:rPr>
            <w:noProof/>
            <w:webHidden/>
          </w:rPr>
          <w:instrText xml:space="preserve"> PAGEREF _Toc112229128 \h </w:instrText>
        </w:r>
        <w:r w:rsidR="00E2376F">
          <w:rPr>
            <w:noProof/>
            <w:webHidden/>
          </w:rPr>
        </w:r>
        <w:r w:rsidR="00E2376F">
          <w:rPr>
            <w:noProof/>
            <w:webHidden/>
          </w:rPr>
          <w:fldChar w:fldCharType="separate"/>
        </w:r>
        <w:r w:rsidR="00E2376F">
          <w:rPr>
            <w:noProof/>
            <w:webHidden/>
          </w:rPr>
          <w:t>6</w:t>
        </w:r>
        <w:r w:rsidR="00E2376F">
          <w:rPr>
            <w:noProof/>
            <w:webHidden/>
          </w:rPr>
          <w:fldChar w:fldCharType="end"/>
        </w:r>
      </w:hyperlink>
    </w:p>
    <w:p w14:paraId="2B194F68" w14:textId="095B9471" w:rsidR="00E2376F" w:rsidRDefault="00000000">
      <w:pPr>
        <w:pStyle w:val="TOC3"/>
        <w:tabs>
          <w:tab w:val="left" w:pos="1678"/>
          <w:tab w:val="right" w:leader="dot" w:pos="8720"/>
        </w:tabs>
        <w:rPr>
          <w:rFonts w:asciiTheme="minorHAnsi" w:eastAsiaTheme="minorEastAsia" w:hAnsiTheme="minorHAnsi" w:cstheme="minorBidi"/>
          <w:noProof/>
          <w:szCs w:val="22"/>
        </w:rPr>
      </w:pPr>
      <w:hyperlink w:anchor="_Toc112229129" w:history="1">
        <w:r w:rsidR="00E2376F" w:rsidRPr="00742B71">
          <w:rPr>
            <w:rStyle w:val="af7"/>
            <w:noProof/>
          </w:rPr>
          <w:t>5.2.2</w:t>
        </w:r>
        <w:r w:rsidR="00E2376F">
          <w:rPr>
            <w:rFonts w:asciiTheme="minorHAnsi" w:eastAsiaTheme="minorEastAsia" w:hAnsiTheme="minorHAnsi" w:cstheme="minorBidi"/>
            <w:noProof/>
            <w:szCs w:val="22"/>
          </w:rPr>
          <w:tab/>
        </w:r>
        <w:r w:rsidR="00E2376F" w:rsidRPr="00742B71">
          <w:rPr>
            <w:rStyle w:val="af7"/>
            <w:noProof/>
          </w:rPr>
          <w:t>数据格式</w:t>
        </w:r>
        <w:r w:rsidR="00E2376F">
          <w:rPr>
            <w:noProof/>
            <w:webHidden/>
          </w:rPr>
          <w:tab/>
        </w:r>
        <w:r w:rsidR="00E2376F">
          <w:rPr>
            <w:noProof/>
            <w:webHidden/>
          </w:rPr>
          <w:fldChar w:fldCharType="begin"/>
        </w:r>
        <w:r w:rsidR="00E2376F">
          <w:rPr>
            <w:noProof/>
            <w:webHidden/>
          </w:rPr>
          <w:instrText xml:space="preserve"> PAGEREF _Toc112229129 \h </w:instrText>
        </w:r>
        <w:r w:rsidR="00E2376F">
          <w:rPr>
            <w:noProof/>
            <w:webHidden/>
          </w:rPr>
        </w:r>
        <w:r w:rsidR="00E2376F">
          <w:rPr>
            <w:noProof/>
            <w:webHidden/>
          </w:rPr>
          <w:fldChar w:fldCharType="separate"/>
        </w:r>
        <w:r w:rsidR="00E2376F">
          <w:rPr>
            <w:noProof/>
            <w:webHidden/>
          </w:rPr>
          <w:t>6</w:t>
        </w:r>
        <w:r w:rsidR="00E2376F">
          <w:rPr>
            <w:noProof/>
            <w:webHidden/>
          </w:rPr>
          <w:fldChar w:fldCharType="end"/>
        </w:r>
      </w:hyperlink>
    </w:p>
    <w:p w14:paraId="05080B52" w14:textId="4B8E1B14" w:rsidR="00E2376F" w:rsidRDefault="00000000">
      <w:pPr>
        <w:pStyle w:val="TOC3"/>
        <w:tabs>
          <w:tab w:val="left" w:pos="1678"/>
          <w:tab w:val="right" w:leader="dot" w:pos="8720"/>
        </w:tabs>
        <w:rPr>
          <w:rFonts w:asciiTheme="minorHAnsi" w:eastAsiaTheme="minorEastAsia" w:hAnsiTheme="minorHAnsi" w:cstheme="minorBidi"/>
          <w:noProof/>
          <w:szCs w:val="22"/>
        </w:rPr>
      </w:pPr>
      <w:hyperlink w:anchor="_Toc112229130" w:history="1">
        <w:r w:rsidR="00E2376F" w:rsidRPr="00742B71">
          <w:rPr>
            <w:rStyle w:val="af7"/>
            <w:noProof/>
          </w:rPr>
          <w:t>5.2.3</w:t>
        </w:r>
        <w:r w:rsidR="00E2376F">
          <w:rPr>
            <w:rFonts w:asciiTheme="minorHAnsi" w:eastAsiaTheme="minorEastAsia" w:hAnsiTheme="minorHAnsi" w:cstheme="minorBidi"/>
            <w:noProof/>
            <w:szCs w:val="22"/>
          </w:rPr>
          <w:tab/>
        </w:r>
        <w:r w:rsidR="00E2376F" w:rsidRPr="00742B71">
          <w:rPr>
            <w:rStyle w:val="af7"/>
            <w:noProof/>
          </w:rPr>
          <w:t>指标清单</w:t>
        </w:r>
        <w:r w:rsidR="00E2376F">
          <w:rPr>
            <w:noProof/>
            <w:webHidden/>
          </w:rPr>
          <w:tab/>
        </w:r>
        <w:r w:rsidR="00E2376F">
          <w:rPr>
            <w:noProof/>
            <w:webHidden/>
          </w:rPr>
          <w:fldChar w:fldCharType="begin"/>
        </w:r>
        <w:r w:rsidR="00E2376F">
          <w:rPr>
            <w:noProof/>
            <w:webHidden/>
          </w:rPr>
          <w:instrText xml:space="preserve"> PAGEREF _Toc112229130 \h </w:instrText>
        </w:r>
        <w:r w:rsidR="00E2376F">
          <w:rPr>
            <w:noProof/>
            <w:webHidden/>
          </w:rPr>
        </w:r>
        <w:r w:rsidR="00E2376F">
          <w:rPr>
            <w:noProof/>
            <w:webHidden/>
          </w:rPr>
          <w:fldChar w:fldCharType="separate"/>
        </w:r>
        <w:r w:rsidR="00E2376F">
          <w:rPr>
            <w:noProof/>
            <w:webHidden/>
          </w:rPr>
          <w:t>8</w:t>
        </w:r>
        <w:r w:rsidR="00E2376F">
          <w:rPr>
            <w:noProof/>
            <w:webHidden/>
          </w:rPr>
          <w:fldChar w:fldCharType="end"/>
        </w:r>
      </w:hyperlink>
    </w:p>
    <w:p w14:paraId="20A707A8" w14:textId="14D5929F" w:rsidR="00E2376F" w:rsidRDefault="00000000">
      <w:pPr>
        <w:pStyle w:val="TOC1"/>
        <w:tabs>
          <w:tab w:val="left" w:pos="420"/>
          <w:tab w:val="right" w:leader="dot" w:pos="8720"/>
        </w:tabs>
        <w:rPr>
          <w:rFonts w:asciiTheme="minorHAnsi" w:eastAsiaTheme="minorEastAsia" w:hAnsiTheme="minorHAnsi" w:cstheme="minorBidi"/>
          <w:noProof/>
          <w:szCs w:val="22"/>
        </w:rPr>
      </w:pPr>
      <w:hyperlink w:anchor="_Toc112229131" w:history="1">
        <w:r w:rsidR="00E2376F" w:rsidRPr="00742B71">
          <w:rPr>
            <w:rStyle w:val="af7"/>
            <w:rFonts w:ascii="Arial" w:hAnsi="Arial"/>
            <w:noProof/>
          </w:rPr>
          <w:t>6</w:t>
        </w:r>
        <w:r w:rsidR="00E2376F">
          <w:rPr>
            <w:rFonts w:asciiTheme="minorHAnsi" w:eastAsiaTheme="minorEastAsia" w:hAnsiTheme="minorHAnsi" w:cstheme="minorBidi"/>
            <w:noProof/>
            <w:szCs w:val="22"/>
          </w:rPr>
          <w:tab/>
        </w:r>
        <w:r w:rsidR="00E2376F" w:rsidRPr="00742B71">
          <w:rPr>
            <w:rStyle w:val="af7"/>
            <w:noProof/>
          </w:rPr>
          <w:t>附录</w:t>
        </w:r>
        <w:r w:rsidR="00E2376F">
          <w:rPr>
            <w:noProof/>
            <w:webHidden/>
          </w:rPr>
          <w:tab/>
        </w:r>
        <w:r w:rsidR="00E2376F">
          <w:rPr>
            <w:noProof/>
            <w:webHidden/>
          </w:rPr>
          <w:fldChar w:fldCharType="begin"/>
        </w:r>
        <w:r w:rsidR="00E2376F">
          <w:rPr>
            <w:noProof/>
            <w:webHidden/>
          </w:rPr>
          <w:instrText xml:space="preserve"> PAGEREF _Toc112229131 \h </w:instrText>
        </w:r>
        <w:r w:rsidR="00E2376F">
          <w:rPr>
            <w:noProof/>
            <w:webHidden/>
          </w:rPr>
        </w:r>
        <w:r w:rsidR="00E2376F">
          <w:rPr>
            <w:noProof/>
            <w:webHidden/>
          </w:rPr>
          <w:fldChar w:fldCharType="separate"/>
        </w:r>
        <w:r w:rsidR="00E2376F">
          <w:rPr>
            <w:noProof/>
            <w:webHidden/>
          </w:rPr>
          <w:t>10</w:t>
        </w:r>
        <w:r w:rsidR="00E2376F">
          <w:rPr>
            <w:noProof/>
            <w:webHidden/>
          </w:rPr>
          <w:fldChar w:fldCharType="end"/>
        </w:r>
      </w:hyperlink>
    </w:p>
    <w:p w14:paraId="42DD7AB8" w14:textId="17F2CEB5" w:rsidR="00E2376F" w:rsidRDefault="00000000">
      <w:pPr>
        <w:pStyle w:val="TOC2"/>
        <w:tabs>
          <w:tab w:val="left" w:pos="1259"/>
          <w:tab w:val="right" w:leader="dot" w:pos="8720"/>
        </w:tabs>
        <w:rPr>
          <w:rFonts w:asciiTheme="minorHAnsi" w:eastAsiaTheme="minorEastAsia" w:hAnsiTheme="minorHAnsi" w:cstheme="minorBidi"/>
          <w:noProof/>
          <w:szCs w:val="22"/>
        </w:rPr>
      </w:pPr>
      <w:hyperlink w:anchor="_Toc112229132" w:history="1">
        <w:r w:rsidR="00E2376F" w:rsidRPr="00742B71">
          <w:rPr>
            <w:rStyle w:val="af7"/>
            <w:noProof/>
          </w:rPr>
          <w:t>6.1</w:t>
        </w:r>
        <w:r w:rsidR="00E2376F">
          <w:rPr>
            <w:rFonts w:asciiTheme="minorHAnsi" w:eastAsiaTheme="minorEastAsia" w:hAnsiTheme="minorHAnsi" w:cstheme="minorBidi"/>
            <w:noProof/>
            <w:szCs w:val="22"/>
          </w:rPr>
          <w:tab/>
        </w:r>
        <w:r w:rsidR="00E2376F" w:rsidRPr="00742B71">
          <w:rPr>
            <w:rStyle w:val="af7"/>
            <w:noProof/>
          </w:rPr>
          <w:t>附录</w:t>
        </w:r>
        <w:r w:rsidR="00E2376F" w:rsidRPr="00742B71">
          <w:rPr>
            <w:rStyle w:val="af7"/>
            <w:noProof/>
          </w:rPr>
          <w:t>1</w:t>
        </w:r>
        <w:r w:rsidR="00E2376F" w:rsidRPr="00742B71">
          <w:rPr>
            <w:rStyle w:val="af7"/>
            <w:noProof/>
          </w:rPr>
          <w:t>：</w:t>
        </w:r>
        <w:r w:rsidR="00E2376F">
          <w:rPr>
            <w:noProof/>
            <w:webHidden/>
          </w:rPr>
          <w:tab/>
        </w:r>
        <w:r w:rsidR="00E2376F">
          <w:rPr>
            <w:noProof/>
            <w:webHidden/>
          </w:rPr>
          <w:fldChar w:fldCharType="begin"/>
        </w:r>
        <w:r w:rsidR="00E2376F">
          <w:rPr>
            <w:noProof/>
            <w:webHidden/>
          </w:rPr>
          <w:instrText xml:space="preserve"> PAGEREF _Toc112229132 \h </w:instrText>
        </w:r>
        <w:r w:rsidR="00E2376F">
          <w:rPr>
            <w:noProof/>
            <w:webHidden/>
          </w:rPr>
        </w:r>
        <w:r w:rsidR="00E2376F">
          <w:rPr>
            <w:noProof/>
            <w:webHidden/>
          </w:rPr>
          <w:fldChar w:fldCharType="separate"/>
        </w:r>
        <w:r w:rsidR="00E2376F">
          <w:rPr>
            <w:noProof/>
            <w:webHidden/>
          </w:rPr>
          <w:t>10</w:t>
        </w:r>
        <w:r w:rsidR="00E2376F">
          <w:rPr>
            <w:noProof/>
            <w:webHidden/>
          </w:rPr>
          <w:fldChar w:fldCharType="end"/>
        </w:r>
      </w:hyperlink>
    </w:p>
    <w:p w14:paraId="45B9B1A5" w14:textId="4633722F" w:rsidR="00E2376F" w:rsidRDefault="00000000">
      <w:pPr>
        <w:pStyle w:val="TOC2"/>
        <w:tabs>
          <w:tab w:val="left" w:pos="1259"/>
          <w:tab w:val="right" w:leader="dot" w:pos="8720"/>
        </w:tabs>
        <w:rPr>
          <w:rFonts w:asciiTheme="minorHAnsi" w:eastAsiaTheme="minorEastAsia" w:hAnsiTheme="minorHAnsi" w:cstheme="minorBidi"/>
          <w:noProof/>
          <w:szCs w:val="22"/>
        </w:rPr>
      </w:pPr>
      <w:hyperlink w:anchor="_Toc112229133" w:history="1">
        <w:r w:rsidR="00E2376F" w:rsidRPr="00742B71">
          <w:rPr>
            <w:rStyle w:val="af7"/>
            <w:noProof/>
          </w:rPr>
          <w:t>6.2</w:t>
        </w:r>
        <w:r w:rsidR="00E2376F">
          <w:rPr>
            <w:rFonts w:asciiTheme="minorHAnsi" w:eastAsiaTheme="minorEastAsia" w:hAnsiTheme="minorHAnsi" w:cstheme="minorBidi"/>
            <w:noProof/>
            <w:szCs w:val="22"/>
          </w:rPr>
          <w:tab/>
        </w:r>
        <w:r w:rsidR="00E2376F" w:rsidRPr="00742B71">
          <w:rPr>
            <w:rStyle w:val="af7"/>
            <w:noProof/>
          </w:rPr>
          <w:t>附录</w:t>
        </w:r>
        <w:r w:rsidR="00E2376F" w:rsidRPr="00742B71">
          <w:rPr>
            <w:rStyle w:val="af7"/>
            <w:noProof/>
          </w:rPr>
          <w:t>2</w:t>
        </w:r>
        <w:r w:rsidR="00E2376F" w:rsidRPr="00742B71">
          <w:rPr>
            <w:rStyle w:val="af7"/>
            <w:noProof/>
          </w:rPr>
          <w:t>：</w:t>
        </w:r>
        <w:r w:rsidR="00E2376F">
          <w:rPr>
            <w:noProof/>
            <w:webHidden/>
          </w:rPr>
          <w:tab/>
        </w:r>
        <w:r w:rsidR="00E2376F">
          <w:rPr>
            <w:noProof/>
            <w:webHidden/>
          </w:rPr>
          <w:fldChar w:fldCharType="begin"/>
        </w:r>
        <w:r w:rsidR="00E2376F">
          <w:rPr>
            <w:noProof/>
            <w:webHidden/>
          </w:rPr>
          <w:instrText xml:space="preserve"> PAGEREF _Toc112229133 \h </w:instrText>
        </w:r>
        <w:r w:rsidR="00E2376F">
          <w:rPr>
            <w:noProof/>
            <w:webHidden/>
          </w:rPr>
        </w:r>
        <w:r w:rsidR="00E2376F">
          <w:rPr>
            <w:noProof/>
            <w:webHidden/>
          </w:rPr>
          <w:fldChar w:fldCharType="separate"/>
        </w:r>
        <w:r w:rsidR="00E2376F">
          <w:rPr>
            <w:noProof/>
            <w:webHidden/>
          </w:rPr>
          <w:t>10</w:t>
        </w:r>
        <w:r w:rsidR="00E2376F">
          <w:rPr>
            <w:noProof/>
            <w:webHidden/>
          </w:rPr>
          <w:fldChar w:fldCharType="end"/>
        </w:r>
      </w:hyperlink>
    </w:p>
    <w:p w14:paraId="7FE0E7BF" w14:textId="5BBE46B2" w:rsidR="00E2376F" w:rsidRDefault="00000000">
      <w:pPr>
        <w:pStyle w:val="TOC1"/>
        <w:tabs>
          <w:tab w:val="left" w:pos="420"/>
          <w:tab w:val="right" w:leader="dot" w:pos="8720"/>
        </w:tabs>
        <w:rPr>
          <w:rFonts w:asciiTheme="minorHAnsi" w:eastAsiaTheme="minorEastAsia" w:hAnsiTheme="minorHAnsi" w:cstheme="minorBidi"/>
          <w:noProof/>
          <w:szCs w:val="22"/>
        </w:rPr>
      </w:pPr>
      <w:hyperlink w:anchor="_Toc112229134" w:history="1">
        <w:r w:rsidR="00E2376F" w:rsidRPr="00742B71">
          <w:rPr>
            <w:rStyle w:val="af7"/>
            <w:rFonts w:ascii="Arial" w:hAnsi="Arial"/>
            <w:noProof/>
          </w:rPr>
          <w:t>7</w:t>
        </w:r>
        <w:r w:rsidR="00E2376F">
          <w:rPr>
            <w:rFonts w:asciiTheme="minorHAnsi" w:eastAsiaTheme="minorEastAsia" w:hAnsiTheme="minorHAnsi" w:cstheme="minorBidi"/>
            <w:noProof/>
            <w:szCs w:val="22"/>
          </w:rPr>
          <w:tab/>
        </w:r>
        <w:r w:rsidR="00E2376F" w:rsidRPr="00742B71">
          <w:rPr>
            <w:rStyle w:val="af7"/>
            <w:noProof/>
          </w:rPr>
          <w:t>修订记录</w:t>
        </w:r>
        <w:r w:rsidR="00E2376F">
          <w:rPr>
            <w:noProof/>
            <w:webHidden/>
          </w:rPr>
          <w:tab/>
        </w:r>
        <w:r w:rsidR="00E2376F">
          <w:rPr>
            <w:noProof/>
            <w:webHidden/>
          </w:rPr>
          <w:fldChar w:fldCharType="begin"/>
        </w:r>
        <w:r w:rsidR="00E2376F">
          <w:rPr>
            <w:noProof/>
            <w:webHidden/>
          </w:rPr>
          <w:instrText xml:space="preserve"> PAGEREF _Toc112229134 \h </w:instrText>
        </w:r>
        <w:r w:rsidR="00E2376F">
          <w:rPr>
            <w:noProof/>
            <w:webHidden/>
          </w:rPr>
        </w:r>
        <w:r w:rsidR="00E2376F">
          <w:rPr>
            <w:noProof/>
            <w:webHidden/>
          </w:rPr>
          <w:fldChar w:fldCharType="separate"/>
        </w:r>
        <w:r w:rsidR="00E2376F">
          <w:rPr>
            <w:noProof/>
            <w:webHidden/>
          </w:rPr>
          <w:t>10</w:t>
        </w:r>
        <w:r w:rsidR="00E2376F">
          <w:rPr>
            <w:noProof/>
            <w:webHidden/>
          </w:rPr>
          <w:fldChar w:fldCharType="end"/>
        </w:r>
      </w:hyperlink>
    </w:p>
    <w:p w14:paraId="7FC69393" w14:textId="72277E4C" w:rsidR="006B2931" w:rsidRDefault="00596122">
      <w:pPr>
        <w:pStyle w:val="133"/>
      </w:pPr>
      <w:r>
        <w:fldChar w:fldCharType="end"/>
      </w:r>
    </w:p>
    <w:p w14:paraId="001876C7" w14:textId="77777777" w:rsidR="006B2931" w:rsidRDefault="006B2931">
      <w:pPr>
        <w:pStyle w:val="133"/>
      </w:pPr>
    </w:p>
    <w:p w14:paraId="459153E2" w14:textId="77777777" w:rsidR="006B2931" w:rsidRDefault="006B2931">
      <w:pPr>
        <w:pStyle w:val="133"/>
      </w:pPr>
    </w:p>
    <w:p w14:paraId="734BE9A7" w14:textId="77777777" w:rsidR="006B2931" w:rsidRDefault="006B2931">
      <w:pPr>
        <w:pStyle w:val="133"/>
      </w:pPr>
    </w:p>
    <w:p w14:paraId="424FB05E" w14:textId="77777777" w:rsidR="006B2931" w:rsidRDefault="006B2931">
      <w:pPr>
        <w:pStyle w:val="133"/>
      </w:pPr>
    </w:p>
    <w:p w14:paraId="062DD401" w14:textId="77777777" w:rsidR="006B2931" w:rsidRDefault="006B2931">
      <w:pPr>
        <w:pStyle w:val="133"/>
      </w:pPr>
    </w:p>
    <w:p w14:paraId="272AD347" w14:textId="77777777" w:rsidR="006B2931" w:rsidRDefault="006B2931">
      <w:pPr>
        <w:pStyle w:val="133"/>
      </w:pPr>
    </w:p>
    <w:p w14:paraId="30F80503" w14:textId="77777777" w:rsidR="006B2931" w:rsidRDefault="006B2931">
      <w:pPr>
        <w:pStyle w:val="133"/>
      </w:pPr>
    </w:p>
    <w:p w14:paraId="35E5231A" w14:textId="77777777" w:rsidR="006B2931" w:rsidRDefault="006B2931">
      <w:pPr>
        <w:pStyle w:val="133"/>
      </w:pPr>
    </w:p>
    <w:p w14:paraId="32805C36" w14:textId="77777777" w:rsidR="006B2931" w:rsidRDefault="006B2931">
      <w:pPr>
        <w:pStyle w:val="133"/>
      </w:pPr>
    </w:p>
    <w:p w14:paraId="015E4D33" w14:textId="77777777" w:rsidR="0071294F" w:rsidRDefault="0071294F">
      <w:pPr>
        <w:widowControl/>
        <w:spacing w:before="0" w:after="0" w:line="240" w:lineRule="auto"/>
        <w:jc w:val="left"/>
        <w:rPr>
          <w:sz w:val="21"/>
        </w:rPr>
      </w:pPr>
      <w:r>
        <w:br w:type="page"/>
      </w:r>
    </w:p>
    <w:p w14:paraId="19C45F3E" w14:textId="77777777" w:rsidR="006B2931" w:rsidRDefault="006B2931">
      <w:pPr>
        <w:pStyle w:val="133"/>
      </w:pPr>
    </w:p>
    <w:p w14:paraId="1D868C78" w14:textId="77777777" w:rsidR="006B2931" w:rsidRDefault="00596122">
      <w:pPr>
        <w:pStyle w:val="133"/>
        <w:jc w:val="center"/>
        <w:rPr>
          <w:rFonts w:ascii="黑体" w:eastAsia="黑体" w:hAnsi="黑体"/>
          <w:b/>
          <w:sz w:val="32"/>
        </w:rPr>
      </w:pPr>
      <w:r>
        <w:rPr>
          <w:rFonts w:ascii="黑体" w:eastAsia="黑体" w:hAnsi="黑体" w:hint="eastAsia"/>
          <w:b/>
          <w:sz w:val="32"/>
        </w:rPr>
        <w:t>前言</w:t>
      </w:r>
    </w:p>
    <w:p w14:paraId="4DC78663" w14:textId="77777777" w:rsidR="006B2931" w:rsidRDefault="00596122">
      <w:pPr>
        <w:pStyle w:val="1"/>
        <w:tabs>
          <w:tab w:val="clear" w:pos="432"/>
        </w:tabs>
      </w:pPr>
      <w:bookmarkStart w:id="0" w:name="_Toc112229114"/>
      <w:bookmarkStart w:id="1" w:name="_Toc118024571"/>
      <w:bookmarkStart w:id="2" w:name="_Toc204427146"/>
      <w:bookmarkStart w:id="3" w:name="_Toc118026099"/>
      <w:bookmarkStart w:id="4" w:name="_Toc145500574"/>
      <w:bookmarkStart w:id="5" w:name="_Toc504400467"/>
      <w:bookmarkStart w:id="6" w:name="_Toc118024553"/>
      <w:bookmarkStart w:id="7" w:name="_Toc145504487"/>
      <w:bookmarkStart w:id="8" w:name="_Toc102552898"/>
      <w:bookmarkStart w:id="9" w:name="_Toc102556419"/>
      <w:bookmarkStart w:id="10" w:name="_Toc118028384"/>
      <w:bookmarkStart w:id="11" w:name="_Toc204427179"/>
      <w:bookmarkStart w:id="12" w:name="_Toc532238579"/>
      <w:bookmarkStart w:id="13" w:name="_Toc13754358"/>
      <w:r>
        <w:t>范围</w:t>
      </w:r>
      <w:bookmarkEnd w:id="0"/>
    </w:p>
    <w:p w14:paraId="7A7B5B4A" w14:textId="5D893E0B" w:rsidR="006B2931" w:rsidRDefault="00596122">
      <w:pPr>
        <w:ind w:firstLineChars="200" w:firstLine="420"/>
        <w:rPr>
          <w:rFonts w:ascii="宋体" w:hAnsi="宋体"/>
          <w:color w:val="000000" w:themeColor="text1"/>
          <w:sz w:val="21"/>
          <w:szCs w:val="21"/>
        </w:rPr>
      </w:pPr>
      <w:r>
        <w:rPr>
          <w:rFonts w:ascii="宋体" w:hAnsi="宋体"/>
          <w:color w:val="000000" w:themeColor="text1"/>
          <w:sz w:val="21"/>
          <w:szCs w:val="21"/>
        </w:rPr>
        <w:t>本</w:t>
      </w:r>
      <w:r>
        <w:rPr>
          <w:rFonts w:ascii="宋体" w:hAnsi="宋体" w:hint="eastAsia"/>
          <w:color w:val="000000" w:themeColor="text1"/>
          <w:sz w:val="21"/>
          <w:szCs w:val="21"/>
        </w:rPr>
        <w:t>规范</w:t>
      </w:r>
      <w:r>
        <w:rPr>
          <w:rFonts w:ascii="宋体" w:hAnsi="宋体"/>
          <w:color w:val="000000" w:themeColor="text1"/>
          <w:sz w:val="21"/>
          <w:szCs w:val="21"/>
        </w:rPr>
        <w:t>规定了中国移动</w:t>
      </w:r>
      <w:r w:rsidR="00F478A2" w:rsidRPr="00F478A2">
        <w:rPr>
          <w:rFonts w:ascii="宋体" w:hAnsi="宋体" w:hint="eastAsia"/>
          <w:color w:val="000000" w:themeColor="text1"/>
          <w:sz w:val="21"/>
          <w:szCs w:val="21"/>
        </w:rPr>
        <w:t>数据共享平台能力开放</w:t>
      </w:r>
      <w:r>
        <w:rPr>
          <w:rFonts w:ascii="宋体" w:hAnsi="宋体" w:hint="eastAsia"/>
          <w:color w:val="000000" w:themeColor="text1"/>
          <w:sz w:val="21"/>
          <w:szCs w:val="21"/>
        </w:rPr>
        <w:t>的</w:t>
      </w:r>
      <w:r w:rsidR="00F12A1A">
        <w:rPr>
          <w:rFonts w:ascii="宋体" w:hAnsi="宋体" w:hint="eastAsia"/>
          <w:color w:val="000000" w:themeColor="text1"/>
          <w:sz w:val="21"/>
          <w:szCs w:val="21"/>
        </w:rPr>
        <w:t>接口</w:t>
      </w:r>
      <w:r>
        <w:rPr>
          <w:rFonts w:ascii="宋体" w:hAnsi="宋体"/>
          <w:color w:val="000000" w:themeColor="text1"/>
          <w:sz w:val="21"/>
          <w:szCs w:val="21"/>
        </w:rPr>
        <w:t>要求</w:t>
      </w:r>
      <w:r w:rsidR="00F12A1A">
        <w:rPr>
          <w:rFonts w:ascii="宋体" w:hAnsi="宋体" w:hint="eastAsia"/>
          <w:color w:val="000000" w:themeColor="text1"/>
          <w:sz w:val="21"/>
          <w:szCs w:val="21"/>
        </w:rPr>
        <w:t>，</w:t>
      </w:r>
      <w:r>
        <w:rPr>
          <w:rFonts w:ascii="宋体" w:hAnsi="宋体" w:hint="eastAsia"/>
          <w:color w:val="000000" w:themeColor="text1"/>
          <w:sz w:val="21"/>
          <w:szCs w:val="21"/>
        </w:rPr>
        <w:t>为</w:t>
      </w:r>
      <w:r w:rsidR="00F478A2" w:rsidRPr="00F478A2">
        <w:rPr>
          <w:rFonts w:ascii="宋体" w:hAnsi="宋体" w:hint="eastAsia"/>
          <w:color w:val="000000" w:themeColor="text1"/>
          <w:sz w:val="21"/>
          <w:szCs w:val="21"/>
        </w:rPr>
        <w:t>数据共享平台</w:t>
      </w:r>
      <w:r>
        <w:rPr>
          <w:rFonts w:ascii="宋体" w:hAnsi="宋体" w:hint="eastAsia"/>
          <w:color w:val="000000" w:themeColor="text1"/>
          <w:sz w:val="21"/>
          <w:szCs w:val="21"/>
        </w:rPr>
        <w:t>与各数据</w:t>
      </w:r>
      <w:r w:rsidR="00F478A2">
        <w:rPr>
          <w:rFonts w:ascii="宋体" w:hAnsi="宋体" w:hint="eastAsia"/>
          <w:color w:val="000000" w:themeColor="text1"/>
          <w:sz w:val="21"/>
          <w:szCs w:val="21"/>
        </w:rPr>
        <w:t>需求</w:t>
      </w:r>
      <w:r>
        <w:rPr>
          <w:rFonts w:ascii="宋体" w:hAnsi="宋体" w:hint="eastAsia"/>
          <w:color w:val="000000" w:themeColor="text1"/>
          <w:sz w:val="21"/>
          <w:szCs w:val="21"/>
        </w:rPr>
        <w:t>方之间</w:t>
      </w:r>
      <w:r w:rsidR="00F478A2" w:rsidRPr="00F478A2">
        <w:rPr>
          <w:rFonts w:ascii="宋体" w:hAnsi="宋体" w:hint="eastAsia"/>
          <w:color w:val="000000" w:themeColor="text1"/>
          <w:sz w:val="21"/>
          <w:szCs w:val="21"/>
        </w:rPr>
        <w:t>能力开放</w:t>
      </w:r>
      <w:r w:rsidR="00F478A2">
        <w:rPr>
          <w:rFonts w:ascii="宋体" w:hAnsi="宋体" w:hint="eastAsia"/>
          <w:color w:val="000000" w:themeColor="text1"/>
          <w:sz w:val="21"/>
          <w:szCs w:val="21"/>
        </w:rPr>
        <w:t>与</w:t>
      </w:r>
      <w:r>
        <w:rPr>
          <w:rFonts w:ascii="宋体" w:hAnsi="宋体" w:hint="eastAsia"/>
          <w:color w:val="000000" w:themeColor="text1"/>
          <w:sz w:val="21"/>
          <w:szCs w:val="21"/>
        </w:rPr>
        <w:t>同步</w:t>
      </w:r>
      <w:r w:rsidR="00F12A1A">
        <w:rPr>
          <w:rFonts w:ascii="宋体" w:hAnsi="宋体" w:hint="eastAsia"/>
          <w:color w:val="000000" w:themeColor="text1"/>
          <w:sz w:val="21"/>
          <w:szCs w:val="21"/>
        </w:rPr>
        <w:t>数据</w:t>
      </w:r>
      <w:r>
        <w:rPr>
          <w:rFonts w:ascii="宋体" w:hAnsi="宋体" w:hint="eastAsia"/>
          <w:color w:val="000000" w:themeColor="text1"/>
          <w:sz w:val="21"/>
          <w:szCs w:val="21"/>
        </w:rPr>
        <w:t>提供技术依据使用。</w:t>
      </w:r>
    </w:p>
    <w:p w14:paraId="696A2DCD" w14:textId="77777777" w:rsidR="006B2931" w:rsidRDefault="00596122">
      <w:pPr>
        <w:pStyle w:val="1"/>
        <w:tabs>
          <w:tab w:val="clear" w:pos="432"/>
        </w:tabs>
      </w:pPr>
      <w:bookmarkStart w:id="14" w:name="_Toc112229115"/>
      <w:r>
        <w:rPr>
          <w:rFonts w:hint="eastAsia"/>
        </w:rPr>
        <w:t>规范性引用文件</w:t>
      </w:r>
      <w:bookmarkEnd w:id="1"/>
      <w:bookmarkEnd w:id="2"/>
      <w:bookmarkEnd w:id="3"/>
      <w:bookmarkEnd w:id="4"/>
      <w:bookmarkEnd w:id="5"/>
      <w:bookmarkEnd w:id="6"/>
      <w:bookmarkEnd w:id="7"/>
      <w:bookmarkEnd w:id="8"/>
      <w:bookmarkEnd w:id="9"/>
      <w:bookmarkEnd w:id="10"/>
      <w:bookmarkEnd w:id="11"/>
      <w:bookmarkEnd w:id="12"/>
      <w:bookmarkEnd w:id="13"/>
      <w:bookmarkEnd w:id="14"/>
    </w:p>
    <w:p w14:paraId="296BFE7F" w14:textId="77777777" w:rsidR="006B2931" w:rsidRDefault="00596122">
      <w:pPr>
        <w:ind w:firstLineChars="200" w:firstLine="420"/>
        <w:rPr>
          <w:rFonts w:ascii="宋体" w:hAnsi="宋体"/>
          <w:color w:val="000000" w:themeColor="text1"/>
          <w:sz w:val="21"/>
          <w:szCs w:val="21"/>
        </w:rPr>
      </w:pPr>
      <w:r>
        <w:rPr>
          <w:rFonts w:ascii="宋体" w:hAnsi="宋体" w:hint="eastAsia"/>
          <w:color w:val="000000" w:themeColor="text1"/>
          <w:sz w:val="21"/>
          <w:szCs w:val="21"/>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387"/>
        <w:gridCol w:w="2835"/>
      </w:tblGrid>
      <w:tr w:rsidR="006B2931" w14:paraId="0FF3F97A" w14:textId="77777777">
        <w:trPr>
          <w:jc w:val="center"/>
        </w:trPr>
        <w:tc>
          <w:tcPr>
            <w:tcW w:w="704" w:type="dxa"/>
          </w:tcPr>
          <w:p w14:paraId="2F0F0CA1" w14:textId="77777777" w:rsidR="006B2931" w:rsidRDefault="006B2931">
            <w:pPr>
              <w:spacing w:line="240" w:lineRule="auto"/>
              <w:jc w:val="center"/>
              <w:rPr>
                <w:rFonts w:ascii="宋体" w:hAnsi="宋体"/>
                <w:b/>
                <w:sz w:val="21"/>
                <w:szCs w:val="21"/>
              </w:rPr>
            </w:pPr>
          </w:p>
        </w:tc>
        <w:tc>
          <w:tcPr>
            <w:tcW w:w="5387" w:type="dxa"/>
          </w:tcPr>
          <w:p w14:paraId="6F6442B2" w14:textId="77777777" w:rsidR="006B2931" w:rsidRDefault="00596122">
            <w:pPr>
              <w:spacing w:line="240" w:lineRule="auto"/>
              <w:jc w:val="center"/>
              <w:rPr>
                <w:rFonts w:ascii="宋体" w:hAnsi="宋体"/>
                <w:b/>
                <w:sz w:val="21"/>
                <w:szCs w:val="21"/>
              </w:rPr>
            </w:pPr>
            <w:r>
              <w:rPr>
                <w:rFonts w:ascii="宋体" w:hAnsi="宋体" w:hint="eastAsia"/>
                <w:b/>
                <w:sz w:val="21"/>
                <w:szCs w:val="21"/>
              </w:rPr>
              <w:t>标准名称</w:t>
            </w:r>
          </w:p>
        </w:tc>
        <w:tc>
          <w:tcPr>
            <w:tcW w:w="2835" w:type="dxa"/>
          </w:tcPr>
          <w:p w14:paraId="745F8811" w14:textId="77777777" w:rsidR="006B2931" w:rsidRDefault="00596122">
            <w:pPr>
              <w:spacing w:line="240" w:lineRule="auto"/>
              <w:jc w:val="center"/>
              <w:rPr>
                <w:rFonts w:ascii="宋体" w:hAnsi="宋体"/>
                <w:b/>
                <w:sz w:val="21"/>
                <w:szCs w:val="21"/>
              </w:rPr>
            </w:pPr>
            <w:r>
              <w:rPr>
                <w:rFonts w:ascii="宋体" w:hAnsi="宋体" w:hint="eastAsia"/>
                <w:b/>
                <w:sz w:val="21"/>
                <w:szCs w:val="21"/>
              </w:rPr>
              <w:t>发布单位</w:t>
            </w:r>
          </w:p>
        </w:tc>
      </w:tr>
      <w:tr w:rsidR="006B2931" w14:paraId="68775E42" w14:textId="77777777">
        <w:trPr>
          <w:jc w:val="center"/>
        </w:trPr>
        <w:tc>
          <w:tcPr>
            <w:tcW w:w="704" w:type="dxa"/>
          </w:tcPr>
          <w:p w14:paraId="1DB67631" w14:textId="77777777" w:rsidR="006B2931" w:rsidRDefault="00596122">
            <w:pPr>
              <w:pStyle w:val="aff1"/>
              <w:ind w:firstLine="0"/>
              <w:jc w:val="center"/>
              <w:rPr>
                <w:rFonts w:hAnsi="宋体"/>
                <w:color w:val="000000" w:themeColor="text1"/>
                <w:kern w:val="2"/>
                <w:szCs w:val="21"/>
                <w:lang w:eastAsia="zh-CN"/>
              </w:rPr>
            </w:pPr>
            <w:r>
              <w:rPr>
                <w:rFonts w:hAnsi="宋体" w:hint="eastAsia"/>
                <w:color w:val="000000" w:themeColor="text1"/>
                <w:kern w:val="2"/>
                <w:szCs w:val="21"/>
                <w:lang w:eastAsia="zh-CN"/>
              </w:rPr>
              <w:t>[</w:t>
            </w:r>
            <w:r>
              <w:rPr>
                <w:rFonts w:hAnsi="宋体"/>
                <w:color w:val="000000" w:themeColor="text1"/>
                <w:kern w:val="2"/>
                <w:szCs w:val="21"/>
                <w:lang w:eastAsia="zh-CN"/>
              </w:rPr>
              <w:t>1</w:t>
            </w:r>
            <w:r>
              <w:rPr>
                <w:rFonts w:hAnsi="宋体" w:hint="eastAsia"/>
                <w:color w:val="000000" w:themeColor="text1"/>
                <w:kern w:val="2"/>
                <w:szCs w:val="21"/>
                <w:lang w:eastAsia="zh-CN"/>
              </w:rPr>
              <w:t>]</w:t>
            </w:r>
          </w:p>
        </w:tc>
        <w:tc>
          <w:tcPr>
            <w:tcW w:w="5387" w:type="dxa"/>
          </w:tcPr>
          <w:p w14:paraId="7BE10A77" w14:textId="77777777" w:rsidR="006B2931" w:rsidRDefault="006B2931">
            <w:pPr>
              <w:pStyle w:val="aff1"/>
              <w:spacing w:line="276" w:lineRule="auto"/>
              <w:ind w:firstLine="0"/>
              <w:jc w:val="left"/>
              <w:rPr>
                <w:rFonts w:hAnsi="宋体"/>
                <w:color w:val="000000" w:themeColor="text1"/>
                <w:kern w:val="2"/>
                <w:szCs w:val="21"/>
                <w:lang w:eastAsia="zh-CN"/>
              </w:rPr>
            </w:pPr>
          </w:p>
        </w:tc>
        <w:tc>
          <w:tcPr>
            <w:tcW w:w="2835" w:type="dxa"/>
          </w:tcPr>
          <w:p w14:paraId="035B812D" w14:textId="77777777" w:rsidR="006B2931" w:rsidRDefault="006B2931">
            <w:pPr>
              <w:pStyle w:val="aff1"/>
              <w:spacing w:line="276" w:lineRule="auto"/>
              <w:ind w:firstLine="0"/>
              <w:jc w:val="center"/>
              <w:rPr>
                <w:rFonts w:hAnsi="宋体"/>
                <w:color w:val="000000" w:themeColor="text1"/>
                <w:kern w:val="2"/>
                <w:szCs w:val="21"/>
                <w:lang w:eastAsia="zh-CN"/>
              </w:rPr>
            </w:pPr>
          </w:p>
        </w:tc>
      </w:tr>
      <w:tr w:rsidR="006B2931" w14:paraId="4BBFDBF9" w14:textId="77777777">
        <w:trPr>
          <w:jc w:val="center"/>
        </w:trPr>
        <w:tc>
          <w:tcPr>
            <w:tcW w:w="704" w:type="dxa"/>
          </w:tcPr>
          <w:p w14:paraId="4667EBAF" w14:textId="77777777" w:rsidR="006B2931" w:rsidRDefault="00596122">
            <w:pPr>
              <w:pStyle w:val="aff1"/>
              <w:ind w:firstLine="0"/>
              <w:jc w:val="center"/>
              <w:rPr>
                <w:rFonts w:hAnsi="宋体"/>
                <w:color w:val="000000" w:themeColor="text1"/>
                <w:kern w:val="2"/>
                <w:szCs w:val="21"/>
                <w:lang w:eastAsia="zh-CN"/>
              </w:rPr>
            </w:pPr>
            <w:r>
              <w:rPr>
                <w:rFonts w:hAnsi="宋体" w:hint="eastAsia"/>
                <w:color w:val="000000" w:themeColor="text1"/>
                <w:kern w:val="2"/>
                <w:szCs w:val="21"/>
                <w:lang w:eastAsia="zh-CN"/>
              </w:rPr>
              <w:t>[</w:t>
            </w:r>
            <w:r>
              <w:rPr>
                <w:rFonts w:hAnsi="宋体"/>
                <w:color w:val="000000" w:themeColor="text1"/>
                <w:kern w:val="2"/>
                <w:szCs w:val="21"/>
                <w:lang w:eastAsia="zh-CN"/>
              </w:rPr>
              <w:t>2</w:t>
            </w:r>
            <w:r>
              <w:rPr>
                <w:rFonts w:hAnsi="宋体" w:hint="eastAsia"/>
                <w:color w:val="000000" w:themeColor="text1"/>
                <w:kern w:val="2"/>
                <w:szCs w:val="21"/>
                <w:lang w:eastAsia="zh-CN"/>
              </w:rPr>
              <w:t>]</w:t>
            </w:r>
          </w:p>
        </w:tc>
        <w:tc>
          <w:tcPr>
            <w:tcW w:w="5387" w:type="dxa"/>
          </w:tcPr>
          <w:p w14:paraId="1BC96D05" w14:textId="77777777" w:rsidR="006B2931" w:rsidRDefault="006B2931">
            <w:pPr>
              <w:pStyle w:val="aff1"/>
              <w:spacing w:line="276" w:lineRule="auto"/>
              <w:ind w:firstLine="0"/>
              <w:jc w:val="left"/>
              <w:rPr>
                <w:rFonts w:hAnsi="宋体"/>
                <w:color w:val="000000" w:themeColor="text1"/>
                <w:kern w:val="2"/>
                <w:szCs w:val="21"/>
                <w:lang w:eastAsia="zh-CN"/>
              </w:rPr>
            </w:pPr>
          </w:p>
        </w:tc>
        <w:tc>
          <w:tcPr>
            <w:tcW w:w="2835" w:type="dxa"/>
          </w:tcPr>
          <w:p w14:paraId="1968277E" w14:textId="77777777" w:rsidR="006B2931" w:rsidRDefault="006B2931">
            <w:pPr>
              <w:pStyle w:val="aff1"/>
              <w:spacing w:line="276" w:lineRule="auto"/>
              <w:ind w:firstLine="0"/>
              <w:jc w:val="center"/>
              <w:rPr>
                <w:rFonts w:hAnsi="宋体"/>
                <w:color w:val="000000" w:themeColor="text1"/>
                <w:kern w:val="2"/>
                <w:szCs w:val="21"/>
                <w:lang w:eastAsia="zh-CN"/>
              </w:rPr>
            </w:pPr>
          </w:p>
        </w:tc>
      </w:tr>
      <w:tr w:rsidR="006B2931" w14:paraId="5AB149A0" w14:textId="77777777">
        <w:trPr>
          <w:jc w:val="center"/>
        </w:trPr>
        <w:tc>
          <w:tcPr>
            <w:tcW w:w="704" w:type="dxa"/>
          </w:tcPr>
          <w:p w14:paraId="1A66B913" w14:textId="77777777" w:rsidR="006B2931" w:rsidRDefault="00596122">
            <w:pPr>
              <w:pStyle w:val="aff1"/>
              <w:ind w:firstLine="0"/>
              <w:jc w:val="center"/>
              <w:rPr>
                <w:rFonts w:hAnsi="宋体"/>
                <w:color w:val="000000" w:themeColor="text1"/>
                <w:kern w:val="2"/>
                <w:szCs w:val="21"/>
                <w:lang w:eastAsia="zh-CN"/>
              </w:rPr>
            </w:pPr>
            <w:r>
              <w:rPr>
                <w:rFonts w:hAnsi="宋体" w:hint="eastAsia"/>
                <w:color w:val="000000" w:themeColor="text1"/>
                <w:kern w:val="2"/>
                <w:szCs w:val="21"/>
                <w:lang w:eastAsia="zh-CN"/>
              </w:rPr>
              <w:t>[</w:t>
            </w:r>
            <w:r>
              <w:rPr>
                <w:rFonts w:hAnsi="宋体"/>
                <w:color w:val="000000" w:themeColor="text1"/>
                <w:kern w:val="2"/>
                <w:szCs w:val="21"/>
                <w:lang w:eastAsia="zh-CN"/>
              </w:rPr>
              <w:t>3</w:t>
            </w:r>
            <w:r>
              <w:rPr>
                <w:rFonts w:hAnsi="宋体" w:hint="eastAsia"/>
                <w:color w:val="000000" w:themeColor="text1"/>
                <w:kern w:val="2"/>
                <w:szCs w:val="21"/>
                <w:lang w:eastAsia="zh-CN"/>
              </w:rPr>
              <w:t>]</w:t>
            </w:r>
          </w:p>
        </w:tc>
        <w:tc>
          <w:tcPr>
            <w:tcW w:w="5387" w:type="dxa"/>
          </w:tcPr>
          <w:p w14:paraId="71D6CAAB" w14:textId="77777777" w:rsidR="006B2931" w:rsidRDefault="006B2931">
            <w:pPr>
              <w:pStyle w:val="aff1"/>
              <w:spacing w:line="276" w:lineRule="auto"/>
              <w:ind w:firstLine="0"/>
              <w:jc w:val="left"/>
              <w:rPr>
                <w:rFonts w:hAnsi="宋体"/>
                <w:color w:val="000000" w:themeColor="text1"/>
                <w:kern w:val="2"/>
                <w:szCs w:val="21"/>
                <w:lang w:eastAsia="zh-CN"/>
              </w:rPr>
            </w:pPr>
          </w:p>
        </w:tc>
        <w:tc>
          <w:tcPr>
            <w:tcW w:w="2835" w:type="dxa"/>
          </w:tcPr>
          <w:p w14:paraId="5829E7DF" w14:textId="77777777" w:rsidR="006B2931" w:rsidRDefault="006B2931">
            <w:pPr>
              <w:pStyle w:val="aff1"/>
              <w:spacing w:line="276" w:lineRule="auto"/>
              <w:ind w:firstLine="0"/>
              <w:jc w:val="center"/>
              <w:rPr>
                <w:rFonts w:hAnsi="宋体"/>
                <w:color w:val="000000" w:themeColor="text1"/>
                <w:kern w:val="2"/>
                <w:szCs w:val="21"/>
                <w:lang w:eastAsia="zh-CN"/>
              </w:rPr>
            </w:pPr>
          </w:p>
        </w:tc>
      </w:tr>
      <w:tr w:rsidR="006B2931" w14:paraId="359E7C9C" w14:textId="77777777">
        <w:trPr>
          <w:jc w:val="center"/>
        </w:trPr>
        <w:tc>
          <w:tcPr>
            <w:tcW w:w="704" w:type="dxa"/>
          </w:tcPr>
          <w:p w14:paraId="5E626361" w14:textId="77777777" w:rsidR="006B2931" w:rsidRDefault="00596122">
            <w:pPr>
              <w:pStyle w:val="aff1"/>
              <w:ind w:firstLine="0"/>
              <w:jc w:val="center"/>
              <w:rPr>
                <w:rFonts w:hAnsi="宋体"/>
                <w:color w:val="000000" w:themeColor="text1"/>
                <w:kern w:val="2"/>
                <w:szCs w:val="21"/>
                <w:lang w:eastAsia="zh-CN"/>
              </w:rPr>
            </w:pPr>
            <w:r>
              <w:rPr>
                <w:rFonts w:hAnsi="宋体" w:hint="eastAsia"/>
                <w:color w:val="000000" w:themeColor="text1"/>
                <w:kern w:val="2"/>
                <w:szCs w:val="21"/>
                <w:lang w:eastAsia="zh-CN"/>
              </w:rPr>
              <w:t>[</w:t>
            </w:r>
            <w:r>
              <w:rPr>
                <w:rFonts w:hAnsi="宋体"/>
                <w:color w:val="000000" w:themeColor="text1"/>
                <w:kern w:val="2"/>
                <w:szCs w:val="21"/>
                <w:lang w:eastAsia="zh-CN"/>
              </w:rPr>
              <w:t>4</w:t>
            </w:r>
            <w:r>
              <w:rPr>
                <w:rFonts w:hAnsi="宋体" w:hint="eastAsia"/>
                <w:color w:val="000000" w:themeColor="text1"/>
                <w:kern w:val="2"/>
                <w:szCs w:val="21"/>
                <w:lang w:eastAsia="zh-CN"/>
              </w:rPr>
              <w:t>]</w:t>
            </w:r>
          </w:p>
        </w:tc>
        <w:tc>
          <w:tcPr>
            <w:tcW w:w="5387" w:type="dxa"/>
          </w:tcPr>
          <w:p w14:paraId="7F8B5B6C" w14:textId="77777777" w:rsidR="006B2931" w:rsidRDefault="006B2931">
            <w:pPr>
              <w:pStyle w:val="aff1"/>
              <w:spacing w:line="276" w:lineRule="auto"/>
              <w:ind w:firstLine="0"/>
              <w:jc w:val="left"/>
              <w:rPr>
                <w:rFonts w:hAnsi="宋体"/>
                <w:color w:val="000000" w:themeColor="text1"/>
                <w:kern w:val="2"/>
                <w:szCs w:val="21"/>
                <w:lang w:eastAsia="zh-CN"/>
              </w:rPr>
            </w:pPr>
          </w:p>
        </w:tc>
        <w:tc>
          <w:tcPr>
            <w:tcW w:w="2835" w:type="dxa"/>
          </w:tcPr>
          <w:p w14:paraId="203F409D" w14:textId="77777777" w:rsidR="006B2931" w:rsidRDefault="006B2931">
            <w:pPr>
              <w:pStyle w:val="aff1"/>
              <w:spacing w:line="276" w:lineRule="auto"/>
              <w:ind w:firstLine="0"/>
              <w:jc w:val="center"/>
              <w:rPr>
                <w:rFonts w:hAnsi="宋体"/>
                <w:color w:val="000000" w:themeColor="text1"/>
                <w:kern w:val="2"/>
                <w:szCs w:val="21"/>
                <w:lang w:eastAsia="zh-CN"/>
              </w:rPr>
            </w:pPr>
          </w:p>
        </w:tc>
      </w:tr>
      <w:tr w:rsidR="006B2931" w14:paraId="3D7896FB" w14:textId="77777777">
        <w:trPr>
          <w:jc w:val="center"/>
        </w:trPr>
        <w:tc>
          <w:tcPr>
            <w:tcW w:w="704" w:type="dxa"/>
          </w:tcPr>
          <w:p w14:paraId="1C1F41A5" w14:textId="77777777" w:rsidR="006B2931" w:rsidRDefault="00596122">
            <w:pPr>
              <w:pStyle w:val="aff1"/>
              <w:ind w:firstLine="0"/>
              <w:jc w:val="center"/>
              <w:rPr>
                <w:rFonts w:hAnsi="宋体"/>
                <w:color w:val="000000" w:themeColor="text1"/>
                <w:kern w:val="2"/>
                <w:szCs w:val="21"/>
                <w:lang w:eastAsia="zh-CN"/>
              </w:rPr>
            </w:pPr>
            <w:r>
              <w:rPr>
                <w:rFonts w:hAnsi="宋体" w:hint="eastAsia"/>
                <w:color w:val="000000" w:themeColor="text1"/>
                <w:kern w:val="2"/>
                <w:szCs w:val="21"/>
                <w:lang w:eastAsia="zh-CN"/>
              </w:rPr>
              <w:t>[</w:t>
            </w:r>
            <w:r>
              <w:rPr>
                <w:rFonts w:hAnsi="宋体"/>
                <w:color w:val="000000" w:themeColor="text1"/>
                <w:kern w:val="2"/>
                <w:szCs w:val="21"/>
                <w:lang w:eastAsia="zh-CN"/>
              </w:rPr>
              <w:t>5</w:t>
            </w:r>
            <w:r>
              <w:rPr>
                <w:rFonts w:hAnsi="宋体" w:hint="eastAsia"/>
                <w:color w:val="000000" w:themeColor="text1"/>
                <w:kern w:val="2"/>
                <w:szCs w:val="21"/>
                <w:lang w:eastAsia="zh-CN"/>
              </w:rPr>
              <w:t>]</w:t>
            </w:r>
          </w:p>
        </w:tc>
        <w:tc>
          <w:tcPr>
            <w:tcW w:w="5387" w:type="dxa"/>
          </w:tcPr>
          <w:p w14:paraId="762609AA" w14:textId="77777777" w:rsidR="006B2931" w:rsidRDefault="006B2931">
            <w:pPr>
              <w:pStyle w:val="aff1"/>
              <w:spacing w:line="276" w:lineRule="auto"/>
              <w:ind w:firstLine="0"/>
              <w:jc w:val="left"/>
              <w:rPr>
                <w:rFonts w:hAnsi="宋体"/>
                <w:color w:val="000000" w:themeColor="text1"/>
                <w:kern w:val="2"/>
                <w:szCs w:val="21"/>
                <w:lang w:eastAsia="zh-CN"/>
              </w:rPr>
            </w:pPr>
          </w:p>
        </w:tc>
        <w:tc>
          <w:tcPr>
            <w:tcW w:w="2835" w:type="dxa"/>
          </w:tcPr>
          <w:p w14:paraId="2C4DBDD6" w14:textId="77777777" w:rsidR="006B2931" w:rsidRDefault="006B2931">
            <w:pPr>
              <w:pStyle w:val="aff1"/>
              <w:spacing w:line="276" w:lineRule="auto"/>
              <w:ind w:firstLine="0"/>
              <w:jc w:val="center"/>
              <w:rPr>
                <w:rFonts w:hAnsi="宋体"/>
                <w:color w:val="000000" w:themeColor="text1"/>
                <w:kern w:val="2"/>
                <w:szCs w:val="21"/>
                <w:lang w:eastAsia="zh-CN"/>
              </w:rPr>
            </w:pPr>
          </w:p>
        </w:tc>
      </w:tr>
    </w:tbl>
    <w:p w14:paraId="5644E5A9" w14:textId="77777777" w:rsidR="006B2931" w:rsidRDefault="006B2931">
      <w:pPr>
        <w:pStyle w:val="133"/>
      </w:pPr>
    </w:p>
    <w:p w14:paraId="2C2B735D" w14:textId="77777777" w:rsidR="006B2931" w:rsidRDefault="00596122">
      <w:pPr>
        <w:pStyle w:val="1"/>
      </w:pPr>
      <w:bookmarkStart w:id="15" w:name="_Toc204427180"/>
      <w:bookmarkStart w:id="16" w:name="_Toc118028385"/>
      <w:bookmarkStart w:id="17" w:name="_Toc118024554"/>
      <w:bookmarkStart w:id="18" w:name="_Toc145500575"/>
      <w:bookmarkStart w:id="19" w:name="_Toc13754359"/>
      <w:bookmarkStart w:id="20" w:name="_Toc145504488"/>
      <w:bookmarkStart w:id="21" w:name="_Toc118026100"/>
      <w:bookmarkStart w:id="22" w:name="_Toc118024572"/>
      <w:bookmarkStart w:id="23" w:name="_Toc204427147"/>
      <w:bookmarkStart w:id="24" w:name="_Toc504400468"/>
      <w:bookmarkStart w:id="25" w:name="_Toc532238580"/>
      <w:bookmarkStart w:id="26" w:name="_Toc112229116"/>
      <w:r>
        <w:rPr>
          <w:rFonts w:hint="eastAsia"/>
        </w:rPr>
        <w:t>术语、定义和缩略语</w:t>
      </w:r>
      <w:bookmarkEnd w:id="15"/>
      <w:bookmarkEnd w:id="16"/>
      <w:bookmarkEnd w:id="17"/>
      <w:bookmarkEnd w:id="18"/>
      <w:bookmarkEnd w:id="19"/>
      <w:bookmarkEnd w:id="20"/>
      <w:bookmarkEnd w:id="21"/>
      <w:bookmarkEnd w:id="22"/>
      <w:bookmarkEnd w:id="23"/>
      <w:bookmarkEnd w:id="24"/>
      <w:bookmarkEnd w:id="25"/>
      <w:bookmarkEnd w:id="26"/>
    </w:p>
    <w:p w14:paraId="19F59100" w14:textId="77777777" w:rsidR="006B2931" w:rsidRDefault="00596122">
      <w:pPr>
        <w:pStyle w:val="QB"/>
        <w:ind w:firstLine="480"/>
        <w:rPr>
          <w:rFonts w:ascii="Times New Roman"/>
          <w:kern w:val="2"/>
          <w:sz w:val="24"/>
          <w:szCs w:val="21"/>
          <w:lang w:eastAsia="zh-CN"/>
        </w:rPr>
      </w:pPr>
      <w:r>
        <w:rPr>
          <w:rFonts w:ascii="Times New Roman"/>
          <w:kern w:val="2"/>
          <w:sz w:val="24"/>
          <w:szCs w:val="21"/>
          <w:lang w:eastAsia="zh-CN"/>
        </w:rPr>
        <w:t>下列术语</w:t>
      </w:r>
      <w:r>
        <w:rPr>
          <w:rFonts w:ascii="Times New Roman" w:hint="eastAsia"/>
          <w:kern w:val="2"/>
          <w:sz w:val="24"/>
          <w:szCs w:val="21"/>
          <w:lang w:eastAsia="zh-CN"/>
        </w:rPr>
        <w:t>、</w:t>
      </w:r>
      <w:r>
        <w:rPr>
          <w:rFonts w:ascii="Times New Roman"/>
          <w:kern w:val="2"/>
          <w:sz w:val="24"/>
          <w:szCs w:val="21"/>
          <w:lang w:eastAsia="zh-CN"/>
        </w:rPr>
        <w:t>定义</w:t>
      </w:r>
      <w:r>
        <w:rPr>
          <w:rFonts w:ascii="Times New Roman" w:hint="eastAsia"/>
          <w:kern w:val="2"/>
          <w:sz w:val="24"/>
          <w:szCs w:val="21"/>
          <w:lang w:eastAsia="zh-CN"/>
        </w:rPr>
        <w:t>和缩略语</w:t>
      </w:r>
      <w:r>
        <w:rPr>
          <w:rFonts w:ascii="Times New Roman"/>
          <w:kern w:val="2"/>
          <w:sz w:val="24"/>
          <w:szCs w:val="21"/>
          <w:lang w:eastAsia="zh-CN"/>
        </w:rPr>
        <w:t>适用于本标准</w:t>
      </w:r>
      <w:r>
        <w:rPr>
          <w:rFonts w:ascii="Times New Roman" w:hint="eastAsia"/>
          <w:kern w:val="2"/>
          <w:sz w:val="24"/>
          <w:szCs w:val="21"/>
          <w:lang w:eastAsia="zh-CN"/>
        </w:rPr>
        <w:t>：</w:t>
      </w:r>
    </w:p>
    <w:tbl>
      <w:tblPr>
        <w:tblW w:w="921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34"/>
        <w:gridCol w:w="8080"/>
      </w:tblGrid>
      <w:tr w:rsidR="006B2931" w14:paraId="75539FE3" w14:textId="77777777">
        <w:trPr>
          <w:trHeight w:val="285"/>
        </w:trPr>
        <w:tc>
          <w:tcPr>
            <w:tcW w:w="1134" w:type="dxa"/>
            <w:shd w:val="clear" w:color="auto" w:fill="E0E0E0"/>
            <w:tcMar>
              <w:top w:w="15" w:type="dxa"/>
              <w:left w:w="113" w:type="dxa"/>
              <w:bottom w:w="0" w:type="dxa"/>
              <w:right w:w="113" w:type="dxa"/>
            </w:tcMar>
            <w:vAlign w:val="bottom"/>
          </w:tcPr>
          <w:p w14:paraId="7CC87B26" w14:textId="77777777" w:rsidR="006B2931" w:rsidRDefault="00596122">
            <w:pPr>
              <w:spacing w:line="240" w:lineRule="auto"/>
              <w:jc w:val="center"/>
              <w:rPr>
                <w:rFonts w:ascii="宋体" w:hAnsi="宋体"/>
                <w:b/>
                <w:sz w:val="21"/>
                <w:szCs w:val="21"/>
              </w:rPr>
            </w:pPr>
            <w:r>
              <w:rPr>
                <w:rFonts w:ascii="宋体" w:hAnsi="宋体" w:hint="eastAsia"/>
                <w:b/>
                <w:sz w:val="21"/>
                <w:szCs w:val="21"/>
              </w:rPr>
              <w:t>英文缩写</w:t>
            </w:r>
          </w:p>
        </w:tc>
        <w:tc>
          <w:tcPr>
            <w:tcW w:w="8080" w:type="dxa"/>
            <w:shd w:val="clear" w:color="auto" w:fill="E0E0E0"/>
            <w:tcMar>
              <w:top w:w="15" w:type="dxa"/>
              <w:left w:w="113" w:type="dxa"/>
              <w:bottom w:w="0" w:type="dxa"/>
              <w:right w:w="113" w:type="dxa"/>
            </w:tcMar>
            <w:vAlign w:val="bottom"/>
          </w:tcPr>
          <w:p w14:paraId="32294BF4" w14:textId="77777777" w:rsidR="006B2931" w:rsidRDefault="00596122">
            <w:pPr>
              <w:spacing w:line="240" w:lineRule="auto"/>
              <w:jc w:val="center"/>
              <w:rPr>
                <w:rFonts w:ascii="宋体" w:hAnsi="宋体"/>
                <w:b/>
                <w:sz w:val="21"/>
                <w:szCs w:val="21"/>
              </w:rPr>
            </w:pPr>
            <w:r>
              <w:rPr>
                <w:rFonts w:ascii="宋体" w:hAnsi="宋体" w:hint="eastAsia"/>
                <w:b/>
                <w:sz w:val="21"/>
                <w:szCs w:val="21"/>
              </w:rPr>
              <w:t>中文解释</w:t>
            </w:r>
          </w:p>
        </w:tc>
      </w:tr>
      <w:tr w:rsidR="006B2931" w14:paraId="4B7648CA" w14:textId="77777777">
        <w:trPr>
          <w:trHeight w:val="315"/>
        </w:trPr>
        <w:tc>
          <w:tcPr>
            <w:tcW w:w="1134" w:type="dxa"/>
            <w:tcMar>
              <w:top w:w="15" w:type="dxa"/>
              <w:left w:w="113" w:type="dxa"/>
              <w:bottom w:w="0" w:type="dxa"/>
              <w:right w:w="113" w:type="dxa"/>
            </w:tcMar>
            <w:vAlign w:val="bottom"/>
          </w:tcPr>
          <w:p w14:paraId="2429B5E9" w14:textId="77777777" w:rsidR="006B2931" w:rsidRDefault="00596122">
            <w:pPr>
              <w:spacing w:line="240" w:lineRule="auto"/>
              <w:rPr>
                <w:rFonts w:ascii="宋体" w:hAnsi="宋体"/>
                <w:sz w:val="21"/>
                <w:szCs w:val="21"/>
              </w:rPr>
            </w:pPr>
            <w:r>
              <w:rPr>
                <w:rFonts w:hint="eastAsia"/>
                <w:sz w:val="20"/>
              </w:rPr>
              <w:t>F</w:t>
            </w:r>
            <w:r>
              <w:rPr>
                <w:sz w:val="20"/>
              </w:rPr>
              <w:t>TP</w:t>
            </w:r>
          </w:p>
        </w:tc>
        <w:tc>
          <w:tcPr>
            <w:tcW w:w="8080" w:type="dxa"/>
            <w:tcMar>
              <w:top w:w="15" w:type="dxa"/>
              <w:left w:w="113" w:type="dxa"/>
              <w:bottom w:w="0" w:type="dxa"/>
              <w:right w:w="113" w:type="dxa"/>
            </w:tcMar>
            <w:vAlign w:val="bottom"/>
          </w:tcPr>
          <w:p w14:paraId="6F347B97" w14:textId="77777777" w:rsidR="006B2931" w:rsidRDefault="00596122">
            <w:pPr>
              <w:spacing w:line="240" w:lineRule="auto"/>
              <w:rPr>
                <w:rFonts w:ascii="宋体" w:hAnsi="宋体"/>
                <w:sz w:val="21"/>
                <w:szCs w:val="21"/>
              </w:rPr>
            </w:pPr>
            <w:r>
              <w:rPr>
                <w:rFonts w:ascii="宋体" w:hAnsi="宋体"/>
                <w:sz w:val="21"/>
                <w:szCs w:val="21"/>
              </w:rPr>
              <w:t>全称</w:t>
            </w:r>
            <w:r>
              <w:rPr>
                <w:rFonts w:ascii="宋体" w:hAnsi="宋体" w:hint="eastAsia"/>
                <w:sz w:val="21"/>
                <w:szCs w:val="21"/>
              </w:rPr>
              <w:t>“</w:t>
            </w:r>
            <w:r>
              <w:rPr>
                <w:rFonts w:hint="eastAsia"/>
                <w:sz w:val="20"/>
              </w:rPr>
              <w:t>File Transfer Protocol</w:t>
            </w:r>
            <w:r>
              <w:rPr>
                <w:rFonts w:ascii="宋体" w:hAnsi="宋体" w:hint="eastAsia"/>
                <w:sz w:val="21"/>
                <w:szCs w:val="21"/>
              </w:rPr>
              <w:t>”，</w:t>
            </w:r>
            <w:r>
              <w:rPr>
                <w:rFonts w:ascii="宋体"/>
                <w:kern w:val="0"/>
                <w:sz w:val="21"/>
              </w:rPr>
              <w:t>是用于在</w:t>
            </w:r>
            <w:hyperlink r:id="rId14" w:tgtFrame="_blank" w:history="1">
              <w:r>
                <w:rPr>
                  <w:rFonts w:ascii="宋体"/>
                  <w:kern w:val="0"/>
                  <w:sz w:val="21"/>
                </w:rPr>
                <w:t>网络</w:t>
              </w:r>
            </w:hyperlink>
            <w:r>
              <w:rPr>
                <w:rFonts w:ascii="宋体"/>
                <w:kern w:val="0"/>
                <w:sz w:val="21"/>
              </w:rPr>
              <w:t>上进行文件传输的一套标准协议</w:t>
            </w:r>
            <w:r>
              <w:rPr>
                <w:rFonts w:ascii="宋体" w:hint="eastAsia"/>
                <w:kern w:val="0"/>
                <w:sz w:val="21"/>
              </w:rPr>
              <w:t>。</w:t>
            </w:r>
          </w:p>
        </w:tc>
      </w:tr>
      <w:tr w:rsidR="006B2931" w14:paraId="0B07F402" w14:textId="77777777">
        <w:trPr>
          <w:trHeight w:val="315"/>
        </w:trPr>
        <w:tc>
          <w:tcPr>
            <w:tcW w:w="1134" w:type="dxa"/>
            <w:tcMar>
              <w:top w:w="15" w:type="dxa"/>
              <w:left w:w="113" w:type="dxa"/>
              <w:bottom w:w="0" w:type="dxa"/>
              <w:right w:w="113" w:type="dxa"/>
            </w:tcMar>
            <w:vAlign w:val="bottom"/>
          </w:tcPr>
          <w:p w14:paraId="13D34DD2" w14:textId="77777777" w:rsidR="006B2931" w:rsidRDefault="00596122">
            <w:pPr>
              <w:spacing w:line="240" w:lineRule="auto"/>
              <w:rPr>
                <w:rFonts w:ascii="宋体" w:hAnsi="宋体"/>
                <w:sz w:val="21"/>
                <w:szCs w:val="21"/>
              </w:rPr>
            </w:pPr>
            <w:r>
              <w:rPr>
                <w:rFonts w:hint="eastAsia"/>
                <w:sz w:val="20"/>
              </w:rPr>
              <w:t>SFTP</w:t>
            </w:r>
          </w:p>
        </w:tc>
        <w:tc>
          <w:tcPr>
            <w:tcW w:w="8080" w:type="dxa"/>
            <w:tcMar>
              <w:top w:w="15" w:type="dxa"/>
              <w:left w:w="113" w:type="dxa"/>
              <w:bottom w:w="0" w:type="dxa"/>
              <w:right w:w="113" w:type="dxa"/>
            </w:tcMar>
            <w:vAlign w:val="bottom"/>
          </w:tcPr>
          <w:p w14:paraId="2C5D1C00" w14:textId="77777777" w:rsidR="006B2931" w:rsidRDefault="00596122">
            <w:pPr>
              <w:spacing w:line="240" w:lineRule="auto"/>
              <w:rPr>
                <w:rFonts w:ascii="宋体" w:hAnsi="宋体"/>
                <w:sz w:val="21"/>
                <w:szCs w:val="21"/>
              </w:rPr>
            </w:pPr>
            <w:r>
              <w:rPr>
                <w:rFonts w:ascii="宋体" w:hAnsi="宋体"/>
                <w:color w:val="000000" w:themeColor="text1"/>
                <w:sz w:val="22"/>
                <w:szCs w:val="24"/>
              </w:rPr>
              <w:t>全称</w:t>
            </w:r>
            <w:r>
              <w:rPr>
                <w:rFonts w:ascii="宋体" w:hAnsi="宋体" w:hint="eastAsia"/>
                <w:color w:val="000000" w:themeColor="text1"/>
                <w:sz w:val="22"/>
                <w:szCs w:val="24"/>
              </w:rPr>
              <w:t>“</w:t>
            </w:r>
            <w:r>
              <w:rPr>
                <w:sz w:val="20"/>
              </w:rPr>
              <w:t>Secure File Transfer Protol</w:t>
            </w:r>
            <w:r>
              <w:rPr>
                <w:rFonts w:ascii="宋体" w:hAnsi="宋体" w:hint="eastAsia"/>
                <w:color w:val="000000" w:themeColor="text1"/>
                <w:sz w:val="22"/>
                <w:szCs w:val="24"/>
              </w:rPr>
              <w:t>”，</w:t>
            </w:r>
            <w:r>
              <w:rPr>
                <w:rFonts w:ascii="宋体" w:hint="eastAsia"/>
                <w:kern w:val="0"/>
                <w:sz w:val="21"/>
              </w:rPr>
              <w:t>一种广泛使用的</w:t>
            </w:r>
            <w:r>
              <w:rPr>
                <w:rFonts w:ascii="宋体"/>
                <w:kern w:val="0"/>
                <w:sz w:val="21"/>
              </w:rPr>
              <w:t>安全文件传输协议</w:t>
            </w:r>
            <w:r>
              <w:rPr>
                <w:rFonts w:ascii="宋体" w:hint="eastAsia"/>
                <w:kern w:val="0"/>
                <w:sz w:val="21"/>
              </w:rPr>
              <w:t>。</w:t>
            </w:r>
          </w:p>
        </w:tc>
      </w:tr>
      <w:tr w:rsidR="006B2931" w14:paraId="2527C08B" w14:textId="77777777">
        <w:trPr>
          <w:trHeight w:val="315"/>
        </w:trPr>
        <w:tc>
          <w:tcPr>
            <w:tcW w:w="1134" w:type="dxa"/>
            <w:tcMar>
              <w:top w:w="15" w:type="dxa"/>
              <w:left w:w="113" w:type="dxa"/>
              <w:bottom w:w="0" w:type="dxa"/>
              <w:right w:w="113" w:type="dxa"/>
            </w:tcMar>
            <w:vAlign w:val="bottom"/>
          </w:tcPr>
          <w:p w14:paraId="4B28B98E" w14:textId="77777777" w:rsidR="006B2931" w:rsidRDefault="00596122">
            <w:pPr>
              <w:spacing w:line="240" w:lineRule="auto"/>
              <w:rPr>
                <w:rFonts w:ascii="宋体" w:hAnsi="宋体"/>
                <w:sz w:val="21"/>
                <w:szCs w:val="21"/>
              </w:rPr>
            </w:pPr>
            <w:r>
              <w:rPr>
                <w:rFonts w:hint="eastAsia"/>
                <w:sz w:val="20"/>
              </w:rPr>
              <w:t>RESTful</w:t>
            </w:r>
          </w:p>
        </w:tc>
        <w:tc>
          <w:tcPr>
            <w:tcW w:w="8080" w:type="dxa"/>
            <w:tcMar>
              <w:top w:w="15" w:type="dxa"/>
              <w:left w:w="113" w:type="dxa"/>
              <w:bottom w:w="0" w:type="dxa"/>
              <w:right w:w="113" w:type="dxa"/>
            </w:tcMar>
            <w:vAlign w:val="bottom"/>
          </w:tcPr>
          <w:p w14:paraId="74636BB4" w14:textId="77777777" w:rsidR="006B2931" w:rsidRDefault="00596122">
            <w:pPr>
              <w:rPr>
                <w:rFonts w:ascii="宋体" w:hAnsi="宋体"/>
                <w:sz w:val="21"/>
                <w:szCs w:val="21"/>
              </w:rPr>
            </w:pPr>
            <w:r>
              <w:rPr>
                <w:rFonts w:ascii="宋体" w:hAnsi="宋体" w:hint="eastAsia"/>
                <w:sz w:val="21"/>
                <w:szCs w:val="21"/>
              </w:rPr>
              <w:t>全称“</w:t>
            </w:r>
            <w:r>
              <w:rPr>
                <w:sz w:val="20"/>
              </w:rPr>
              <w:t>Representational State Transfer</w:t>
            </w:r>
            <w:r>
              <w:rPr>
                <w:rFonts w:ascii="宋体" w:hAnsi="宋体" w:hint="eastAsia"/>
                <w:sz w:val="21"/>
                <w:szCs w:val="21"/>
              </w:rPr>
              <w:t>”，</w:t>
            </w:r>
            <w:r>
              <w:rPr>
                <w:rFonts w:ascii="宋体"/>
                <w:kern w:val="0"/>
                <w:sz w:val="21"/>
              </w:rPr>
              <w:t>是一种网络应用程序的设计风格和开发方式，基于</w:t>
            </w:r>
            <w:hyperlink r:id="rId15" w:tgtFrame="_blank" w:history="1">
              <w:r>
                <w:rPr>
                  <w:sz w:val="20"/>
                </w:rPr>
                <w:t>HTTP</w:t>
              </w:r>
            </w:hyperlink>
            <w:r>
              <w:rPr>
                <w:rFonts w:ascii="宋体"/>
                <w:kern w:val="0"/>
                <w:sz w:val="21"/>
              </w:rPr>
              <w:t>，可以使用</w:t>
            </w:r>
            <w:hyperlink r:id="rId16" w:tgtFrame="_blank" w:history="1">
              <w:r>
                <w:rPr>
                  <w:sz w:val="20"/>
                </w:rPr>
                <w:t>XML</w:t>
              </w:r>
            </w:hyperlink>
            <w:r>
              <w:rPr>
                <w:rFonts w:ascii="宋体"/>
                <w:kern w:val="0"/>
                <w:sz w:val="21"/>
              </w:rPr>
              <w:t>格式定义或</w:t>
            </w:r>
            <w:hyperlink r:id="rId17" w:tgtFrame="_blank" w:history="1">
              <w:r>
                <w:rPr>
                  <w:sz w:val="20"/>
                </w:rPr>
                <w:t>JSON</w:t>
              </w:r>
            </w:hyperlink>
            <w:r>
              <w:rPr>
                <w:rFonts w:ascii="宋体"/>
                <w:kern w:val="0"/>
                <w:sz w:val="21"/>
              </w:rPr>
              <w:t>格式定义</w:t>
            </w:r>
            <w:r>
              <w:rPr>
                <w:rFonts w:ascii="宋体" w:hint="eastAsia"/>
                <w:kern w:val="0"/>
                <w:sz w:val="21"/>
              </w:rPr>
              <w:t>。</w:t>
            </w:r>
          </w:p>
        </w:tc>
      </w:tr>
    </w:tbl>
    <w:p w14:paraId="01125A8F" w14:textId="77777777" w:rsidR="006B2931" w:rsidRDefault="006B2931">
      <w:pPr>
        <w:pStyle w:val="21"/>
        <w:ind w:firstLine="0"/>
      </w:pPr>
    </w:p>
    <w:p w14:paraId="3828CD0F" w14:textId="77777777" w:rsidR="006B2931" w:rsidRDefault="00596122">
      <w:pPr>
        <w:pStyle w:val="1"/>
      </w:pPr>
      <w:bookmarkStart w:id="27" w:name="_Toc112229117"/>
      <w:r>
        <w:rPr>
          <w:rFonts w:hint="eastAsia"/>
        </w:rPr>
        <w:lastRenderedPageBreak/>
        <w:t>接口总体情况</w:t>
      </w:r>
      <w:bookmarkEnd w:id="27"/>
    </w:p>
    <w:p w14:paraId="104F7944" w14:textId="55DF53ED" w:rsidR="006B2931" w:rsidRDefault="00596122" w:rsidP="009A5FCC">
      <w:pPr>
        <w:pStyle w:val="20"/>
        <w:tabs>
          <w:tab w:val="clear" w:pos="579"/>
          <w:tab w:val="clear" w:pos="1852"/>
          <w:tab w:val="left" w:pos="567"/>
        </w:tabs>
        <w:ind w:hanging="1710"/>
      </w:pPr>
      <w:bookmarkStart w:id="28" w:name="_Toc112229118"/>
      <w:r>
        <w:rPr>
          <w:rFonts w:hint="eastAsia"/>
        </w:rPr>
        <w:t>接口架构</w:t>
      </w:r>
      <w:bookmarkEnd w:id="28"/>
    </w:p>
    <w:p w14:paraId="73A39019" w14:textId="2E78D784" w:rsidR="00215E6D" w:rsidRPr="00215E6D" w:rsidRDefault="00215E6D" w:rsidP="00215E6D">
      <w:r>
        <w:rPr>
          <w:rFonts w:hint="eastAsia"/>
        </w:rPr>
        <w:t>文件共享交互图：</w:t>
      </w:r>
    </w:p>
    <w:p w14:paraId="12F77A50" w14:textId="081434ED" w:rsidR="0032284B" w:rsidRDefault="00822FAF" w:rsidP="00AB7ABD">
      <w:r>
        <w:rPr>
          <w:noProof/>
        </w:rPr>
        <w:drawing>
          <wp:inline distT="0" distB="0" distL="0" distR="0" wp14:anchorId="446FA0F7" wp14:editId="4F52A165">
            <wp:extent cx="5543550" cy="52609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3550" cy="5260975"/>
                    </a:xfrm>
                    <a:prstGeom prst="rect">
                      <a:avLst/>
                    </a:prstGeom>
                    <a:noFill/>
                    <a:ln>
                      <a:noFill/>
                    </a:ln>
                  </pic:spPr>
                </pic:pic>
              </a:graphicData>
            </a:graphic>
          </wp:inline>
        </w:drawing>
      </w:r>
    </w:p>
    <w:p w14:paraId="0A3F0FF7" w14:textId="6432D1A9" w:rsidR="00383C96" w:rsidRDefault="00383C96" w:rsidP="00AB7ABD">
      <w:r>
        <w:rPr>
          <w:rFonts w:hint="eastAsia"/>
        </w:rPr>
        <w:t>指标共享交互图：</w:t>
      </w:r>
    </w:p>
    <w:p w14:paraId="0CA21A89" w14:textId="77777777" w:rsidR="00383C96" w:rsidRDefault="00383C96" w:rsidP="00AB7ABD"/>
    <w:p w14:paraId="60A437CE" w14:textId="22793A01" w:rsidR="00822FAF" w:rsidRPr="00822FAF" w:rsidRDefault="00596122" w:rsidP="00822FAF">
      <w:pPr>
        <w:autoSpaceDE w:val="0"/>
        <w:autoSpaceDN w:val="0"/>
        <w:adjustRightInd w:val="0"/>
        <w:spacing w:before="0" w:after="0"/>
        <w:ind w:firstLine="420"/>
        <w:jc w:val="center"/>
        <w:rPr>
          <w:szCs w:val="21"/>
        </w:rPr>
      </w:pPr>
      <w:r>
        <w:rPr>
          <w:szCs w:val="21"/>
        </w:rPr>
        <w:t>图</w:t>
      </w:r>
      <w:r>
        <w:rPr>
          <w:rFonts w:hint="eastAsia"/>
          <w:szCs w:val="21"/>
        </w:rPr>
        <w:t>4-</w:t>
      </w:r>
      <w:r>
        <w:rPr>
          <w:szCs w:val="21"/>
        </w:rPr>
        <w:t xml:space="preserve">1 </w:t>
      </w:r>
      <w:r>
        <w:rPr>
          <w:szCs w:val="21"/>
        </w:rPr>
        <w:t>接口</w:t>
      </w:r>
      <w:bookmarkStart w:id="29" w:name="_Toc203730887"/>
      <w:r w:rsidR="00822FAF">
        <w:rPr>
          <w:rFonts w:hint="eastAsia"/>
          <w:szCs w:val="21"/>
        </w:rPr>
        <w:t>交互流程</w:t>
      </w:r>
    </w:p>
    <w:p w14:paraId="16FDCF1A" w14:textId="77777777" w:rsidR="00822FAF" w:rsidRDefault="00822FAF" w:rsidP="00DD69E6">
      <w:pPr>
        <w:pStyle w:val="20"/>
        <w:tabs>
          <w:tab w:val="clear" w:pos="1852"/>
          <w:tab w:val="left" w:pos="709"/>
        </w:tabs>
        <w:ind w:hanging="1568"/>
      </w:pPr>
      <w:bookmarkStart w:id="30" w:name="_Toc112229119"/>
      <w:r>
        <w:rPr>
          <w:rFonts w:hint="eastAsia"/>
        </w:rPr>
        <w:t>数据</w:t>
      </w:r>
      <w:r>
        <w:t>同步方式</w:t>
      </w:r>
      <w:bookmarkEnd w:id="30"/>
    </w:p>
    <w:p w14:paraId="21FED630" w14:textId="77777777" w:rsidR="00822FAF" w:rsidRDefault="00822FAF" w:rsidP="00C826CB">
      <w:pPr>
        <w:pStyle w:val="afc"/>
        <w:numPr>
          <w:ilvl w:val="0"/>
          <w:numId w:val="25"/>
        </w:numPr>
        <w:spacing w:line="360" w:lineRule="auto"/>
        <w:ind w:firstLineChars="0"/>
        <w:rPr>
          <w:rFonts w:eastAsiaTheme="minorEastAsia"/>
          <w:szCs w:val="21"/>
        </w:rPr>
      </w:pPr>
      <w:r>
        <w:rPr>
          <w:rFonts w:eastAsiaTheme="minorEastAsia" w:hint="eastAsia"/>
          <w:szCs w:val="21"/>
        </w:rPr>
        <w:t>通过restful</w:t>
      </w:r>
      <w:r w:rsidRPr="00C826CB">
        <w:rPr>
          <w:rFonts w:eastAsiaTheme="minorEastAsia" w:hint="eastAsia"/>
          <w:szCs w:val="21"/>
        </w:rPr>
        <w:t>与</w:t>
      </w:r>
      <w:r>
        <w:rPr>
          <w:rFonts w:eastAsiaTheme="minorEastAsia" w:hint="eastAsia"/>
          <w:szCs w:val="21"/>
        </w:rPr>
        <w:t>需求数据方</w:t>
      </w:r>
      <w:r w:rsidRPr="00C826CB">
        <w:rPr>
          <w:rFonts w:eastAsiaTheme="minorEastAsia" w:hint="eastAsia"/>
          <w:szCs w:val="21"/>
        </w:rPr>
        <w:t>对接</w:t>
      </w:r>
      <w:r>
        <w:rPr>
          <w:rFonts w:eastAsiaTheme="minorEastAsia" w:hint="eastAsia"/>
          <w:szCs w:val="21"/>
        </w:rPr>
        <w:t>，消息以Json格式组织</w:t>
      </w:r>
    </w:p>
    <w:p w14:paraId="486BBCB0" w14:textId="77777777" w:rsidR="00822FAF" w:rsidRPr="005A29E2" w:rsidRDefault="00822FAF" w:rsidP="005A29E2">
      <w:pPr>
        <w:pStyle w:val="afc"/>
        <w:spacing w:line="360" w:lineRule="auto"/>
        <w:ind w:left="845" w:firstLineChars="0" w:firstLine="0"/>
        <w:rPr>
          <w:rFonts w:eastAsiaTheme="minorEastAsia"/>
          <w:szCs w:val="21"/>
        </w:rPr>
      </w:pPr>
      <w:r>
        <w:rPr>
          <w:rFonts w:eastAsiaTheme="minorEastAsia" w:hint="eastAsia"/>
          <w:szCs w:val="21"/>
        </w:rPr>
        <w:lastRenderedPageBreak/>
        <w:t>同步方式已与业务系统线下协商，同步方式涉及的账户或地址等信息通过</w:t>
      </w:r>
      <w:r w:rsidRPr="00791D13">
        <w:rPr>
          <w:rFonts w:eastAsiaTheme="minorEastAsia" w:hint="eastAsia"/>
          <w:b/>
          <w:szCs w:val="21"/>
        </w:rPr>
        <w:t>线下方式点对点提供</w:t>
      </w:r>
      <w:r>
        <w:rPr>
          <w:rFonts w:eastAsiaTheme="minorEastAsia" w:hint="eastAsia"/>
          <w:szCs w:val="21"/>
        </w:rPr>
        <w:t>。</w:t>
      </w:r>
    </w:p>
    <w:p w14:paraId="68329030" w14:textId="77777777" w:rsidR="00822FAF" w:rsidRDefault="00822FAF" w:rsidP="00DD69E6">
      <w:pPr>
        <w:pStyle w:val="20"/>
        <w:tabs>
          <w:tab w:val="clear" w:pos="1852"/>
          <w:tab w:val="left" w:pos="709"/>
        </w:tabs>
        <w:ind w:hanging="1568"/>
      </w:pPr>
      <w:bookmarkStart w:id="31" w:name="_Toc112229120"/>
      <w:r>
        <w:t>安全管理要求</w:t>
      </w:r>
      <w:bookmarkEnd w:id="31"/>
    </w:p>
    <w:p w14:paraId="76D282FC" w14:textId="77777777" w:rsidR="00822FAF" w:rsidRDefault="00822FAF">
      <w:pPr>
        <w:pStyle w:val="30"/>
      </w:pPr>
      <w:bookmarkStart w:id="32" w:name="_Toc90074866"/>
      <w:bookmarkStart w:id="33" w:name="_Toc90074867"/>
      <w:bookmarkStart w:id="34" w:name="_Toc112229121"/>
      <w:bookmarkEnd w:id="32"/>
      <w:bookmarkEnd w:id="33"/>
      <w:r>
        <w:rPr>
          <w:rFonts w:hint="eastAsia"/>
        </w:rPr>
        <w:t>传输</w:t>
      </w:r>
      <w:r>
        <w:t>通道安全</w:t>
      </w:r>
      <w:bookmarkEnd w:id="34"/>
    </w:p>
    <w:p w14:paraId="04F7FFED" w14:textId="77777777" w:rsidR="00822FAF" w:rsidRDefault="00822FAF">
      <w:pPr>
        <w:ind w:firstLine="425"/>
        <w:rPr>
          <w:rFonts w:eastAsiaTheme="minorEastAsia"/>
          <w:szCs w:val="21"/>
        </w:rPr>
      </w:pPr>
      <w:r>
        <w:rPr>
          <w:rFonts w:eastAsiaTheme="minorEastAsia" w:hint="eastAsia"/>
          <w:szCs w:val="21"/>
        </w:rPr>
        <w:t>对于</w:t>
      </w:r>
      <w:r>
        <w:rPr>
          <w:rFonts w:eastAsiaTheme="minorEastAsia" w:hint="eastAsia"/>
          <w:szCs w:val="21"/>
        </w:rPr>
        <w:t>HTTP</w:t>
      </w:r>
      <w:r>
        <w:rPr>
          <w:rFonts w:eastAsiaTheme="minorEastAsia" w:hint="eastAsia"/>
          <w:szCs w:val="21"/>
        </w:rPr>
        <w:t>方式，暂不采用</w:t>
      </w:r>
      <w:r>
        <w:rPr>
          <w:rFonts w:eastAsiaTheme="minorEastAsia" w:hint="eastAsia"/>
          <w:szCs w:val="21"/>
        </w:rPr>
        <w:t>HTTPS</w:t>
      </w:r>
      <w:r>
        <w:rPr>
          <w:rFonts w:eastAsiaTheme="minorEastAsia" w:hint="eastAsia"/>
          <w:szCs w:val="21"/>
        </w:rPr>
        <w:t>，接口通过</w:t>
      </w:r>
      <w:r>
        <w:rPr>
          <w:rFonts w:eastAsiaTheme="minorEastAsia" w:hint="eastAsia"/>
          <w:szCs w:val="21"/>
        </w:rPr>
        <w:t>Oauth</w:t>
      </w:r>
      <w:r>
        <w:rPr>
          <w:rFonts w:eastAsiaTheme="minorEastAsia"/>
          <w:szCs w:val="21"/>
        </w:rPr>
        <w:t>2</w:t>
      </w:r>
      <w:r>
        <w:rPr>
          <w:rFonts w:eastAsiaTheme="minorEastAsia" w:hint="eastAsia"/>
          <w:szCs w:val="21"/>
        </w:rPr>
        <w:t>进行安全认证。</w:t>
      </w:r>
    </w:p>
    <w:p w14:paraId="3921DCAC" w14:textId="77777777" w:rsidR="00822FAF" w:rsidRDefault="00822FAF">
      <w:pPr>
        <w:pStyle w:val="30"/>
      </w:pPr>
      <w:bookmarkStart w:id="35" w:name="_Toc112229122"/>
      <w:r>
        <w:rPr>
          <w:rFonts w:hint="eastAsia"/>
        </w:rPr>
        <w:t>数据内容安全</w:t>
      </w:r>
      <w:bookmarkEnd w:id="35"/>
    </w:p>
    <w:p w14:paraId="631B8774" w14:textId="77777777" w:rsidR="00822FAF" w:rsidRDefault="00822FAF">
      <w:pPr>
        <w:ind w:firstLine="425"/>
        <w:rPr>
          <w:rFonts w:eastAsiaTheme="minorEastAsia"/>
          <w:szCs w:val="21"/>
        </w:rPr>
      </w:pPr>
      <w:r>
        <w:rPr>
          <w:rFonts w:hint="eastAsia"/>
        </w:rPr>
        <w:t>敏感数据通过加密传输，</w:t>
      </w:r>
      <w:r>
        <w:rPr>
          <w:rFonts w:eastAsiaTheme="minorEastAsia" w:hint="eastAsia"/>
          <w:szCs w:val="21"/>
        </w:rPr>
        <w:t>通过对称加密算法（采用</w:t>
      </w:r>
      <w:r>
        <w:rPr>
          <w:rFonts w:eastAsiaTheme="minorEastAsia"/>
          <w:szCs w:val="21"/>
        </w:rPr>
        <w:t>3DES</w:t>
      </w:r>
      <w:r>
        <w:rPr>
          <w:rFonts w:eastAsiaTheme="minorEastAsia"/>
          <w:szCs w:val="21"/>
        </w:rPr>
        <w:t>方法</w:t>
      </w:r>
      <w:r>
        <w:rPr>
          <w:rFonts w:eastAsiaTheme="minorEastAsia" w:hint="eastAsia"/>
          <w:szCs w:val="21"/>
        </w:rPr>
        <w:t>）对敏感信息加密。</w:t>
      </w:r>
    </w:p>
    <w:p w14:paraId="3228463B" w14:textId="77777777" w:rsidR="00822FAF" w:rsidRDefault="00822FAF">
      <w:pPr>
        <w:ind w:firstLine="425"/>
        <w:rPr>
          <w:rFonts w:eastAsiaTheme="minorEastAsia"/>
          <w:szCs w:val="21"/>
        </w:rPr>
      </w:pPr>
      <w:r>
        <w:rPr>
          <w:rFonts w:eastAsiaTheme="minorEastAsia" w:hint="eastAsia"/>
          <w:szCs w:val="21"/>
        </w:rPr>
        <w:t>暂不涉及敏感数据</w:t>
      </w:r>
    </w:p>
    <w:p w14:paraId="4E1B1E26" w14:textId="77777777" w:rsidR="00822FAF" w:rsidRPr="005819BC" w:rsidRDefault="00822FAF" w:rsidP="005819BC">
      <w:pPr>
        <w:pStyle w:val="1"/>
      </w:pPr>
      <w:bookmarkStart w:id="36" w:name="_Toc112229123"/>
      <w:r>
        <w:rPr>
          <w:rFonts w:hint="eastAsia"/>
        </w:rPr>
        <w:t>接口详情</w:t>
      </w:r>
      <w:bookmarkStart w:id="37" w:name="_Toc90074876"/>
      <w:bookmarkStart w:id="38" w:name="_Toc90074877"/>
      <w:bookmarkStart w:id="39" w:name="_Toc90074878"/>
      <w:bookmarkStart w:id="40" w:name="_Toc90074879"/>
      <w:bookmarkStart w:id="41" w:name="_Toc90074986"/>
      <w:bookmarkStart w:id="42" w:name="_Toc90074987"/>
      <w:bookmarkStart w:id="43" w:name="_Toc90074988"/>
      <w:bookmarkStart w:id="44" w:name="_Toc90074989"/>
      <w:bookmarkStart w:id="45" w:name="_Toc90074990"/>
      <w:bookmarkStart w:id="46" w:name="_Toc90074991"/>
      <w:bookmarkStart w:id="47" w:name="_Toc90074992"/>
      <w:bookmarkStart w:id="48" w:name="_Toc90074993"/>
      <w:bookmarkStart w:id="49" w:name="_Toc90074994"/>
      <w:bookmarkStart w:id="50" w:name="_Toc90074995"/>
      <w:bookmarkStart w:id="51" w:name="_Toc90074996"/>
      <w:bookmarkStart w:id="52" w:name="_Toc90074997"/>
      <w:bookmarkStart w:id="53" w:name="_Toc90074998"/>
      <w:bookmarkStart w:id="54" w:name="_Toc90074999"/>
      <w:bookmarkStart w:id="55" w:name="_Toc90075000"/>
      <w:bookmarkStart w:id="56" w:name="_Toc90075001"/>
      <w:bookmarkStart w:id="57" w:name="_Toc90075002"/>
      <w:bookmarkStart w:id="58" w:name="_Toc90075003"/>
      <w:bookmarkStart w:id="59" w:name="_Toc90075004"/>
      <w:bookmarkStart w:id="60" w:name="_Toc90075005"/>
      <w:bookmarkStart w:id="61" w:name="_Toc90075006"/>
      <w:bookmarkStart w:id="62" w:name="_Toc90075007"/>
      <w:bookmarkStart w:id="63" w:name="_Toc90075008"/>
      <w:bookmarkStart w:id="64" w:name="_Toc90075009"/>
      <w:bookmarkStart w:id="65" w:name="_Toc90075010"/>
      <w:bookmarkStart w:id="66" w:name="_Toc90075011"/>
      <w:bookmarkStart w:id="67" w:name="_Toc90075012"/>
      <w:bookmarkStart w:id="68" w:name="_Toc90075013"/>
      <w:bookmarkStart w:id="69" w:name="_Toc90075014"/>
      <w:bookmarkStart w:id="70" w:name="_Toc90075050"/>
      <w:bookmarkStart w:id="71" w:name="_Toc90075051"/>
      <w:bookmarkStart w:id="72" w:name="_Toc90075052"/>
      <w:bookmarkStart w:id="73" w:name="_Toc90075053"/>
      <w:bookmarkStart w:id="74" w:name="_Toc90075054"/>
      <w:bookmarkStart w:id="75" w:name="_Toc90075055"/>
      <w:bookmarkStart w:id="76" w:name="_Toc90075056"/>
      <w:bookmarkStart w:id="77" w:name="_Toc90075057"/>
      <w:bookmarkStart w:id="78" w:name="_Toc90075058"/>
      <w:bookmarkStart w:id="79" w:name="_Toc90075059"/>
      <w:bookmarkStart w:id="80" w:name="_Toc90075060"/>
      <w:bookmarkStart w:id="81" w:name="_Toc90075106"/>
      <w:bookmarkStart w:id="82" w:name="_Toc90075107"/>
      <w:bookmarkStart w:id="83" w:name="_Toc90075108"/>
      <w:bookmarkStart w:id="84" w:name="_Toc90075109"/>
      <w:bookmarkStart w:id="85" w:name="_Toc90075110"/>
      <w:bookmarkStart w:id="86" w:name="_Toc90075111"/>
      <w:bookmarkStart w:id="87" w:name="_Toc90075112"/>
      <w:bookmarkStart w:id="88" w:name="_Toc90075113"/>
      <w:bookmarkStart w:id="89" w:name="_Toc90075114"/>
      <w:bookmarkStart w:id="90" w:name="_Toc90075115"/>
      <w:bookmarkStart w:id="91" w:name="_Toc90075116"/>
      <w:bookmarkStart w:id="92" w:name="_Toc90075117"/>
      <w:bookmarkStart w:id="93" w:name="_Toc90075118"/>
      <w:bookmarkStart w:id="94" w:name="_Toc90075119"/>
      <w:bookmarkStart w:id="95" w:name="_Toc90075120"/>
      <w:bookmarkStart w:id="96" w:name="_Toc90075121"/>
      <w:bookmarkStart w:id="97" w:name="_Toc90075122"/>
      <w:bookmarkStart w:id="98" w:name="_Toc90075123"/>
      <w:bookmarkStart w:id="99" w:name="_Toc90075124"/>
      <w:bookmarkStart w:id="100" w:name="_Toc90075125"/>
      <w:bookmarkStart w:id="101" w:name="_Toc90075126"/>
      <w:bookmarkStart w:id="102" w:name="_Toc90075127"/>
      <w:bookmarkStart w:id="103" w:name="_Toc90075128"/>
      <w:bookmarkStart w:id="104" w:name="_Toc90075129"/>
      <w:bookmarkStart w:id="105" w:name="_Toc90075130"/>
      <w:bookmarkStart w:id="106" w:name="_Toc90075131"/>
      <w:bookmarkStart w:id="107" w:name="_Toc90075132"/>
      <w:bookmarkStart w:id="108" w:name="_Toc90075133"/>
      <w:bookmarkStart w:id="109" w:name="_Toc90075134"/>
      <w:bookmarkStart w:id="110" w:name="_Toc90075135"/>
      <w:bookmarkStart w:id="111" w:name="_Toc90075136"/>
      <w:bookmarkStart w:id="112" w:name="_Toc90075142"/>
      <w:bookmarkStart w:id="113" w:name="_Toc90075147"/>
      <w:bookmarkStart w:id="114" w:name="_Toc90075152"/>
      <w:bookmarkStart w:id="115" w:name="_Toc90075157"/>
      <w:bookmarkStart w:id="116" w:name="_Toc90075162"/>
      <w:bookmarkStart w:id="117" w:name="_Toc90075167"/>
      <w:bookmarkStart w:id="118" w:name="_Toc90075168"/>
      <w:bookmarkStart w:id="119" w:name="_Toc90075169"/>
      <w:bookmarkStart w:id="120" w:name="_Toc90075170"/>
      <w:bookmarkStart w:id="121" w:name="_Toc90075171"/>
      <w:bookmarkStart w:id="122" w:name="_Toc90075172"/>
      <w:bookmarkStart w:id="123" w:name="_Toc90075173"/>
      <w:bookmarkStart w:id="124" w:name="_Toc90075174"/>
      <w:bookmarkStart w:id="125" w:name="_Toc90075175"/>
      <w:bookmarkStart w:id="126" w:name="_Toc90075176"/>
      <w:bookmarkStart w:id="127" w:name="_Toc90075237"/>
      <w:bookmarkStart w:id="128" w:name="_Toc90075238"/>
      <w:bookmarkStart w:id="129" w:name="_Toc90075239"/>
      <w:bookmarkStart w:id="130" w:name="_Toc90075240"/>
      <w:bookmarkStart w:id="131" w:name="_Toc90075241"/>
      <w:bookmarkStart w:id="132" w:name="_Toc90075242"/>
      <w:bookmarkStart w:id="133" w:name="_Toc90075243"/>
      <w:bookmarkStart w:id="134" w:name="_Toc90075244"/>
      <w:bookmarkStart w:id="135" w:name="_Toc90075245"/>
      <w:bookmarkStart w:id="136" w:name="_Toc90075246"/>
      <w:bookmarkStart w:id="137" w:name="_Toc90075247"/>
      <w:bookmarkStart w:id="138" w:name="_Toc90075248"/>
      <w:bookmarkStart w:id="139" w:name="_Toc90075249"/>
      <w:bookmarkStart w:id="140" w:name="_Toc90075250"/>
      <w:bookmarkStart w:id="141" w:name="_Toc90075251"/>
      <w:bookmarkStart w:id="142" w:name="_Toc90075252"/>
      <w:bookmarkStart w:id="143" w:name="_Toc90075253"/>
      <w:bookmarkStart w:id="144" w:name="_Toc90075254"/>
      <w:bookmarkStart w:id="145" w:name="_Toc90075255"/>
      <w:bookmarkStart w:id="146" w:name="_Toc90075256"/>
      <w:bookmarkStart w:id="147" w:name="_Toc90075257"/>
      <w:bookmarkStart w:id="148" w:name="_Toc90075258"/>
      <w:bookmarkStart w:id="149" w:name="_Toc90075259"/>
      <w:bookmarkStart w:id="150" w:name="_Toc90075260"/>
      <w:bookmarkStart w:id="151" w:name="_Toc90075261"/>
      <w:bookmarkStart w:id="152" w:name="_Toc90075262"/>
      <w:bookmarkStart w:id="153" w:name="_Toc90075263"/>
      <w:bookmarkStart w:id="154" w:name="_Toc90075264"/>
      <w:bookmarkStart w:id="155" w:name="_Toc90075265"/>
      <w:bookmarkStart w:id="156" w:name="_Toc90075266"/>
      <w:bookmarkStart w:id="157" w:name="_Toc90075267"/>
      <w:bookmarkStart w:id="158" w:name="_Toc90075287"/>
      <w:bookmarkStart w:id="159" w:name="_Toc90075296"/>
      <w:bookmarkStart w:id="160" w:name="_Toc90075307"/>
      <w:bookmarkStart w:id="161" w:name="_Toc90075308"/>
      <w:bookmarkStart w:id="162" w:name="_Toc90075309"/>
      <w:bookmarkStart w:id="163" w:name="_Toc90075310"/>
      <w:bookmarkStart w:id="164" w:name="_Toc90075311"/>
      <w:bookmarkStart w:id="165" w:name="_Toc90075312"/>
      <w:bookmarkStart w:id="166" w:name="_Toc90075313"/>
      <w:bookmarkStart w:id="167" w:name="_Toc90075314"/>
      <w:bookmarkStart w:id="168" w:name="_Toc90075315"/>
      <w:bookmarkStart w:id="169" w:name="_Toc90075316"/>
      <w:bookmarkStart w:id="170" w:name="_Toc90075317"/>
      <w:bookmarkStart w:id="171" w:name="_Toc90075318"/>
      <w:bookmarkStart w:id="172" w:name="_Toc90075319"/>
      <w:bookmarkStart w:id="173" w:name="_Toc90075320"/>
      <w:bookmarkStart w:id="174" w:name="_Toc90075321"/>
      <w:bookmarkStart w:id="175" w:name="_Toc90075322"/>
      <w:bookmarkStart w:id="176" w:name="_Toc90075323"/>
      <w:bookmarkStart w:id="177" w:name="_Toc90075324"/>
      <w:bookmarkStart w:id="178" w:name="_Toc90075325"/>
      <w:bookmarkStart w:id="179" w:name="_Toc90075326"/>
      <w:bookmarkStart w:id="180" w:name="_Toc90075327"/>
      <w:bookmarkStart w:id="181" w:name="_Toc90075328"/>
      <w:bookmarkStart w:id="182" w:name="_Toc90075329"/>
      <w:bookmarkStart w:id="183" w:name="_Toc90075335"/>
      <w:bookmarkStart w:id="184" w:name="_Toc90075340"/>
      <w:bookmarkStart w:id="185" w:name="_Toc90075345"/>
      <w:bookmarkStart w:id="186" w:name="_Toc90075350"/>
      <w:bookmarkStart w:id="187" w:name="_Toc90075351"/>
      <w:bookmarkStart w:id="188" w:name="_Toc90075352"/>
      <w:bookmarkStart w:id="189" w:name="_Toc90075353"/>
      <w:bookmarkStart w:id="190" w:name="_Toc90075354"/>
      <w:bookmarkStart w:id="191" w:name="_Toc90075355"/>
      <w:bookmarkStart w:id="192" w:name="_Toc90075376"/>
      <w:bookmarkStart w:id="193" w:name="_Toc90075385"/>
      <w:bookmarkStart w:id="194" w:name="_Toc90075393"/>
      <w:bookmarkStart w:id="195" w:name="_Toc90075404"/>
      <w:bookmarkStart w:id="196" w:name="_Toc90075405"/>
      <w:bookmarkStart w:id="197" w:name="_Toc90075406"/>
      <w:bookmarkStart w:id="198" w:name="_Toc90075407"/>
      <w:bookmarkStart w:id="199" w:name="_Toc90075408"/>
      <w:bookmarkStart w:id="200" w:name="_Toc90075409"/>
      <w:bookmarkStart w:id="201" w:name="_Toc90075410"/>
      <w:bookmarkStart w:id="202" w:name="_Toc90075411"/>
      <w:bookmarkStart w:id="203" w:name="_Toc90075412"/>
      <w:bookmarkStart w:id="204" w:name="_Toc90075413"/>
      <w:bookmarkStart w:id="205" w:name="_Toc90075414"/>
      <w:bookmarkStart w:id="206" w:name="_Toc90075415"/>
      <w:bookmarkStart w:id="207" w:name="_Toc90075416"/>
      <w:bookmarkStart w:id="208" w:name="_Toc90075417"/>
      <w:bookmarkStart w:id="209" w:name="_Toc90075418"/>
      <w:bookmarkStart w:id="210" w:name="_Toc90075419"/>
      <w:bookmarkStart w:id="211" w:name="_Toc90075420"/>
      <w:bookmarkStart w:id="212" w:name="_Toc90075421"/>
      <w:bookmarkStart w:id="213" w:name="_Toc90075422"/>
      <w:bookmarkStart w:id="214" w:name="_Toc90075428"/>
      <w:bookmarkStart w:id="215" w:name="_Toc90075433"/>
      <w:bookmarkStart w:id="216" w:name="_Toc90075438"/>
      <w:bookmarkStart w:id="217" w:name="_Toc90075443"/>
      <w:bookmarkStart w:id="218" w:name="_Toc90075444"/>
      <w:bookmarkStart w:id="219" w:name="_Toc90075445"/>
      <w:bookmarkStart w:id="220" w:name="_Toc90075446"/>
      <w:bookmarkStart w:id="221" w:name="_Toc90075447"/>
      <w:bookmarkStart w:id="222" w:name="_Toc90075448"/>
      <w:bookmarkStart w:id="223" w:name="_Toc90075449"/>
      <w:bookmarkStart w:id="224" w:name="_Toc90075471"/>
      <w:bookmarkStart w:id="225" w:name="_Toc90075482"/>
      <w:bookmarkStart w:id="226" w:name="_Toc90075483"/>
      <w:bookmarkStart w:id="227" w:name="_Toc90075484"/>
      <w:bookmarkStart w:id="228" w:name="_Toc90075485"/>
      <w:bookmarkStart w:id="229" w:name="_Toc90075486"/>
      <w:bookmarkStart w:id="230" w:name="_Toc90075487"/>
      <w:bookmarkStart w:id="231" w:name="_Toc90075488"/>
      <w:bookmarkStart w:id="232" w:name="_Toc90075489"/>
      <w:bookmarkStart w:id="233" w:name="_Toc90075490"/>
      <w:bookmarkStart w:id="234" w:name="_Toc90075491"/>
      <w:bookmarkStart w:id="235" w:name="_Toc90075492"/>
      <w:bookmarkStart w:id="236" w:name="_Toc90075493"/>
      <w:bookmarkStart w:id="237" w:name="_Toc90075494"/>
      <w:bookmarkStart w:id="238" w:name="_Toc90075495"/>
      <w:bookmarkStart w:id="239" w:name="_Toc90075496"/>
      <w:bookmarkStart w:id="240" w:name="_Toc90075497"/>
      <w:bookmarkStart w:id="241" w:name="_Toc90075498"/>
      <w:bookmarkStart w:id="242" w:name="_Toc90075499"/>
      <w:bookmarkStart w:id="243" w:name="_Toc90075500"/>
      <w:bookmarkStart w:id="244" w:name="_Toc90075501"/>
      <w:bookmarkStart w:id="245" w:name="_Toc90075502"/>
      <w:bookmarkStart w:id="246" w:name="_Toc90075503"/>
      <w:bookmarkStart w:id="247" w:name="_Toc90075504"/>
      <w:bookmarkStart w:id="248" w:name="_Toc90075505"/>
      <w:bookmarkStart w:id="249" w:name="_Toc90075506"/>
      <w:bookmarkStart w:id="250" w:name="_Toc90075507"/>
      <w:bookmarkStart w:id="251" w:name="_Toc90075508"/>
      <w:bookmarkStart w:id="252" w:name="_Toc90075509"/>
      <w:bookmarkStart w:id="253" w:name="_Toc90075515"/>
      <w:bookmarkStart w:id="254" w:name="_Toc90075520"/>
      <w:bookmarkStart w:id="255" w:name="_Toc90075525"/>
      <w:bookmarkStart w:id="256" w:name="_Toc73537944"/>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0160740C" w14:textId="77777777" w:rsidR="00822FAF" w:rsidRDefault="00822FAF" w:rsidP="00345640">
      <w:pPr>
        <w:pStyle w:val="20"/>
        <w:tabs>
          <w:tab w:val="clear" w:pos="579"/>
          <w:tab w:val="clear" w:pos="1852"/>
          <w:tab w:val="left" w:pos="567"/>
        </w:tabs>
        <w:ind w:hanging="1710"/>
      </w:pPr>
      <w:bookmarkStart w:id="257" w:name="_Toc112229124"/>
      <w:r>
        <w:t>T</w:t>
      </w:r>
      <w:r>
        <w:rPr>
          <w:rFonts w:hint="eastAsia"/>
        </w:rPr>
        <w:t>oken</w:t>
      </w:r>
      <w:r>
        <w:rPr>
          <w:rFonts w:hint="eastAsia"/>
        </w:rPr>
        <w:t>接口</w:t>
      </w:r>
      <w:bookmarkEnd w:id="257"/>
    </w:p>
    <w:p w14:paraId="6C509479" w14:textId="77777777" w:rsidR="00822FAF" w:rsidRDefault="00822FAF" w:rsidP="00CD4F73">
      <w:pPr>
        <w:pStyle w:val="30"/>
      </w:pPr>
      <w:bookmarkStart w:id="258" w:name="_Toc112229125"/>
      <w:r>
        <w:t>概述</w:t>
      </w:r>
      <w:bookmarkEnd w:id="258"/>
    </w:p>
    <w:p w14:paraId="6A5CD4ED" w14:textId="26004FC7" w:rsidR="00822FAF" w:rsidRDefault="00822FAF" w:rsidP="00CD4F73">
      <w:pPr>
        <w:ind w:firstLine="425"/>
      </w:pPr>
      <w:r>
        <w:rPr>
          <w:rFonts w:asciiTheme="minorEastAsia" w:hAnsiTheme="minorEastAsia" w:hint="eastAsia"/>
          <w:szCs w:val="21"/>
        </w:rPr>
        <w:t>安全认证接口</w:t>
      </w:r>
      <w:r w:rsidR="00DA4044">
        <w:rPr>
          <w:rFonts w:asciiTheme="minorEastAsia" w:hAnsiTheme="minorEastAsia" w:hint="eastAsia"/>
          <w:szCs w:val="21"/>
        </w:rPr>
        <w:t>，t</w:t>
      </w:r>
      <w:r w:rsidR="00DA4044">
        <w:rPr>
          <w:rFonts w:asciiTheme="minorEastAsia" w:hAnsiTheme="minorEastAsia"/>
          <w:szCs w:val="21"/>
        </w:rPr>
        <w:t>oken</w:t>
      </w:r>
      <w:r w:rsidR="00DA4044">
        <w:rPr>
          <w:rFonts w:asciiTheme="minorEastAsia" w:hAnsiTheme="minorEastAsia" w:hint="eastAsia"/>
          <w:szCs w:val="21"/>
        </w:rPr>
        <w:t>默认周期：7</w:t>
      </w:r>
      <w:r w:rsidR="00DA4044">
        <w:rPr>
          <w:rFonts w:asciiTheme="minorEastAsia" w:hAnsiTheme="minorEastAsia"/>
          <w:szCs w:val="21"/>
        </w:rPr>
        <w:t>200S</w:t>
      </w:r>
    </w:p>
    <w:p w14:paraId="06616DEE" w14:textId="77777777" w:rsidR="00822FAF" w:rsidRDefault="00822FAF" w:rsidP="00CD4F73">
      <w:pPr>
        <w:pStyle w:val="30"/>
      </w:pPr>
      <w:bookmarkStart w:id="259" w:name="_Toc112229126"/>
      <w:r>
        <w:rPr>
          <w:rFonts w:hint="eastAsia"/>
        </w:rPr>
        <w:t>数据格式</w:t>
      </w:r>
      <w:bookmarkEnd w:id="259"/>
    </w:p>
    <w:p w14:paraId="62C2F12A" w14:textId="77777777" w:rsidR="00822FAF" w:rsidRDefault="00822FAF" w:rsidP="00CD4F73">
      <w:r>
        <w:rPr>
          <w:rFonts w:hint="eastAsia"/>
        </w:rPr>
        <w:t>请求报文样例：</w:t>
      </w:r>
      <w:r>
        <w:t xml:space="preserve"> </w:t>
      </w:r>
    </w:p>
    <w:p w14:paraId="6BAAD0D1" w14:textId="77777777" w:rsidR="00822FAF" w:rsidRDefault="00822FAF" w:rsidP="00CD4F73">
      <w:r w:rsidRPr="00C86D0A">
        <w:t>curl --location --request POST 'http://</w:t>
      </w:r>
      <w:r>
        <w:t>****</w:t>
      </w:r>
      <w:r w:rsidRPr="00C86D0A">
        <w:t>:20000/api/auth/oauth2/oauth/token?grant_type=client_credentials&amp;client_id=</w:t>
      </w:r>
      <w:r>
        <w:t>****</w:t>
      </w:r>
      <w:r w:rsidRPr="00C86D0A">
        <w:t>&amp;client_secret=</w:t>
      </w:r>
      <w:r>
        <w:t>****</w:t>
      </w:r>
      <w:r w:rsidRPr="00C86D0A">
        <w:t>'</w:t>
      </w:r>
    </w:p>
    <w:p w14:paraId="1319C5BC" w14:textId="77777777" w:rsidR="00822FAF" w:rsidRDefault="00822FAF" w:rsidP="00CD4F73"/>
    <w:p w14:paraId="5EC36EAC" w14:textId="77777777" w:rsidR="00822FAF" w:rsidRDefault="00822FAF" w:rsidP="00CD4F73">
      <w:r>
        <w:rPr>
          <w:rFonts w:hint="eastAsia"/>
        </w:rPr>
        <w:t>请求参数：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1582"/>
        <w:gridCol w:w="1418"/>
        <w:gridCol w:w="992"/>
        <w:gridCol w:w="3054"/>
      </w:tblGrid>
      <w:tr w:rsidR="00822FAF" w14:paraId="2122E769" w14:textId="77777777" w:rsidTr="00EA4E19">
        <w:trPr>
          <w:jc w:val="center"/>
        </w:trPr>
        <w:tc>
          <w:tcPr>
            <w:tcW w:w="960" w:type="pct"/>
            <w:shd w:val="clear" w:color="auto" w:fill="D9D9D9" w:themeFill="background1" w:themeFillShade="D9"/>
            <w:vAlign w:val="center"/>
          </w:tcPr>
          <w:p w14:paraId="0A79B13A" w14:textId="77777777" w:rsidR="00822FAF" w:rsidRDefault="00822FAF" w:rsidP="00E02B8D">
            <w:pPr>
              <w:jc w:val="center"/>
            </w:pPr>
            <w:r>
              <w:rPr>
                <w:rFonts w:ascii="黑体" w:eastAsia="黑体" w:hAnsi="黑体"/>
                <w:sz w:val="18"/>
                <w:szCs w:val="18"/>
              </w:rPr>
              <w:t>参数</w:t>
            </w:r>
          </w:p>
        </w:tc>
        <w:tc>
          <w:tcPr>
            <w:tcW w:w="907" w:type="pct"/>
            <w:shd w:val="clear" w:color="auto" w:fill="D9D9D9" w:themeFill="background1" w:themeFillShade="D9"/>
            <w:vAlign w:val="center"/>
          </w:tcPr>
          <w:p w14:paraId="7990B165" w14:textId="77777777" w:rsidR="00822FAF" w:rsidRDefault="00822FAF" w:rsidP="00E02B8D">
            <w:pPr>
              <w:pStyle w:val="TableHeading"/>
              <w:rPr>
                <w:rFonts w:ascii="Times New Roman" w:hAnsi="Times New Roman" w:cs="Times New Roman"/>
              </w:rPr>
            </w:pPr>
            <w:r>
              <w:rPr>
                <w:rFonts w:ascii="Times New Roman" w:hAnsi="Times New Roman" w:cs="Times New Roman"/>
              </w:rPr>
              <w:t>参数说明</w:t>
            </w:r>
          </w:p>
        </w:tc>
        <w:tc>
          <w:tcPr>
            <w:tcW w:w="813" w:type="pct"/>
            <w:shd w:val="clear" w:color="auto" w:fill="D9D9D9" w:themeFill="background1" w:themeFillShade="D9"/>
            <w:vAlign w:val="center"/>
          </w:tcPr>
          <w:p w14:paraId="3EF259CA" w14:textId="77777777" w:rsidR="00822FAF" w:rsidRDefault="00822FAF" w:rsidP="00E02B8D">
            <w:pPr>
              <w:pStyle w:val="TableHeading"/>
              <w:rPr>
                <w:rFonts w:ascii="Times New Roman" w:hAnsi="Times New Roman" w:cs="Times New Roman"/>
              </w:rPr>
            </w:pPr>
            <w:r>
              <w:rPr>
                <w:rFonts w:ascii="Times New Roman" w:hAnsi="Times New Roman" w:cs="Times New Roman"/>
              </w:rPr>
              <w:t>必选</w:t>
            </w:r>
            <w:r>
              <w:rPr>
                <w:rFonts w:ascii="Times New Roman" w:hAnsi="Times New Roman" w:cs="Times New Roman"/>
              </w:rPr>
              <w:t>M/</w:t>
            </w:r>
            <w:r>
              <w:rPr>
                <w:rFonts w:ascii="Times New Roman" w:hAnsi="Times New Roman" w:cs="Times New Roman"/>
              </w:rPr>
              <w:t>条件必选</w:t>
            </w:r>
            <w:r>
              <w:rPr>
                <w:rFonts w:ascii="Times New Roman" w:hAnsi="Times New Roman" w:cs="Times New Roman"/>
              </w:rPr>
              <w:t>C/</w:t>
            </w:r>
            <w:r>
              <w:rPr>
                <w:rFonts w:ascii="Times New Roman" w:hAnsi="Times New Roman" w:cs="Times New Roman"/>
              </w:rPr>
              <w:t>可选</w:t>
            </w:r>
            <w:r>
              <w:rPr>
                <w:rFonts w:ascii="Times New Roman" w:hAnsi="Times New Roman" w:cs="Times New Roman"/>
              </w:rPr>
              <w:t>O</w:t>
            </w:r>
          </w:p>
        </w:tc>
        <w:tc>
          <w:tcPr>
            <w:tcW w:w="569" w:type="pct"/>
            <w:shd w:val="clear" w:color="auto" w:fill="D9D9D9" w:themeFill="background1" w:themeFillShade="D9"/>
            <w:vAlign w:val="center"/>
          </w:tcPr>
          <w:p w14:paraId="726B7C03" w14:textId="77777777" w:rsidR="00822FAF" w:rsidRDefault="00822FAF" w:rsidP="00E02B8D">
            <w:pPr>
              <w:pStyle w:val="TableHeading"/>
              <w:rPr>
                <w:rFonts w:ascii="Times New Roman" w:hAnsi="Times New Roman" w:cs="Times New Roman"/>
              </w:rPr>
            </w:pPr>
            <w:r>
              <w:rPr>
                <w:rFonts w:ascii="Times New Roman" w:hAnsi="Times New Roman" w:cs="Times New Roman" w:hint="eastAsia"/>
              </w:rPr>
              <w:t>数据</w:t>
            </w:r>
            <w:r>
              <w:rPr>
                <w:rFonts w:ascii="Times New Roman" w:hAnsi="Times New Roman" w:cs="Times New Roman"/>
              </w:rPr>
              <w:t>类型</w:t>
            </w:r>
          </w:p>
        </w:tc>
        <w:tc>
          <w:tcPr>
            <w:tcW w:w="1751" w:type="pct"/>
            <w:shd w:val="clear" w:color="auto" w:fill="D9D9D9" w:themeFill="background1" w:themeFillShade="D9"/>
            <w:vAlign w:val="center"/>
          </w:tcPr>
          <w:p w14:paraId="208172EE" w14:textId="77777777" w:rsidR="00822FAF" w:rsidRDefault="00822FAF" w:rsidP="00E02B8D">
            <w:pPr>
              <w:pStyle w:val="TableHeading"/>
              <w:rPr>
                <w:rFonts w:ascii="Times New Roman" w:hAnsi="Times New Roman" w:cs="Times New Roman"/>
              </w:rPr>
            </w:pPr>
            <w:r>
              <w:rPr>
                <w:rFonts w:ascii="Times New Roman" w:hAnsi="Times New Roman" w:cs="Times New Roman" w:hint="eastAsia"/>
              </w:rPr>
              <w:t>取值</w:t>
            </w:r>
            <w:r>
              <w:rPr>
                <w:rFonts w:ascii="Times New Roman" w:hAnsi="Times New Roman" w:cs="Times New Roman"/>
              </w:rPr>
              <w:t>说明</w:t>
            </w:r>
          </w:p>
        </w:tc>
      </w:tr>
      <w:tr w:rsidR="00822FAF" w14:paraId="3866CF8F" w14:textId="77777777" w:rsidTr="00EA4E19">
        <w:trPr>
          <w:jc w:val="center"/>
        </w:trPr>
        <w:tc>
          <w:tcPr>
            <w:tcW w:w="960" w:type="pct"/>
            <w:shd w:val="clear" w:color="auto" w:fill="FFFFFF" w:themeFill="background1"/>
            <w:vAlign w:val="center"/>
          </w:tcPr>
          <w:p w14:paraId="53145D8B" w14:textId="77777777" w:rsidR="00822FAF" w:rsidRDefault="00822FAF" w:rsidP="00E02B8D">
            <w:pPr>
              <w:jc w:val="center"/>
              <w:rPr>
                <w:rFonts w:ascii="黑体" w:eastAsia="黑体" w:hAnsi="黑体"/>
                <w:sz w:val="18"/>
                <w:szCs w:val="18"/>
              </w:rPr>
            </w:pPr>
            <w:r w:rsidRPr="00EA4E19">
              <w:rPr>
                <w:rFonts w:ascii="黑体" w:eastAsia="黑体" w:hAnsi="黑体"/>
                <w:sz w:val="18"/>
                <w:szCs w:val="18"/>
              </w:rPr>
              <w:t>grant_type</w:t>
            </w:r>
          </w:p>
        </w:tc>
        <w:tc>
          <w:tcPr>
            <w:tcW w:w="907" w:type="pct"/>
            <w:shd w:val="clear" w:color="auto" w:fill="FFFFFF" w:themeFill="background1"/>
            <w:vAlign w:val="center"/>
          </w:tcPr>
          <w:p w14:paraId="4F557264" w14:textId="77777777" w:rsidR="00822FAF" w:rsidRDefault="00822FAF" w:rsidP="00E02B8D">
            <w:pPr>
              <w:pStyle w:val="TAH"/>
              <w:rPr>
                <w:rFonts w:ascii="Times New Roman" w:hAnsi="Times New Roman"/>
              </w:rPr>
            </w:pPr>
            <w:r w:rsidRPr="00EA4E19">
              <w:rPr>
                <w:rFonts w:ascii="Times New Roman" w:hAnsi="Times New Roman" w:hint="eastAsia"/>
                <w:b w:val="0"/>
                <w:lang w:eastAsia="zh-CN"/>
              </w:rPr>
              <w:t>授权模式</w:t>
            </w:r>
          </w:p>
        </w:tc>
        <w:tc>
          <w:tcPr>
            <w:tcW w:w="813" w:type="pct"/>
            <w:shd w:val="clear" w:color="auto" w:fill="FFFFFF" w:themeFill="background1"/>
            <w:vAlign w:val="center"/>
          </w:tcPr>
          <w:p w14:paraId="1C123874" w14:textId="77777777" w:rsidR="00822FAF" w:rsidRDefault="00822FAF" w:rsidP="00E02B8D">
            <w:pPr>
              <w:pStyle w:val="TAH"/>
              <w:rPr>
                <w:rFonts w:ascii="Times New Roman" w:hAnsi="Times New Roman"/>
                <w:b w:val="0"/>
                <w:szCs w:val="18"/>
                <w:lang w:val="en-US" w:eastAsia="zh-CN"/>
              </w:rPr>
            </w:pPr>
            <w:r>
              <w:rPr>
                <w:rFonts w:ascii="Times New Roman" w:hAnsi="Times New Roman" w:hint="eastAsia"/>
                <w:b w:val="0"/>
                <w:szCs w:val="18"/>
                <w:lang w:val="en-US" w:eastAsia="zh-CN"/>
              </w:rPr>
              <w:t>M</w:t>
            </w:r>
          </w:p>
        </w:tc>
        <w:tc>
          <w:tcPr>
            <w:tcW w:w="569" w:type="pct"/>
            <w:shd w:val="clear" w:color="auto" w:fill="FFFFFF" w:themeFill="background1"/>
            <w:vAlign w:val="center"/>
          </w:tcPr>
          <w:p w14:paraId="020C709E" w14:textId="77777777" w:rsidR="00822FAF" w:rsidRPr="00127ACC" w:rsidRDefault="00822FAF" w:rsidP="00E02B8D">
            <w:pPr>
              <w:pStyle w:val="TAH"/>
              <w:rPr>
                <w:rFonts w:ascii="Times New Roman" w:hAnsi="Times New Roman"/>
                <w:b w:val="0"/>
              </w:rPr>
            </w:pPr>
            <w:r>
              <w:rPr>
                <w:rFonts w:ascii="Times New Roman" w:hAnsi="Times New Roman"/>
                <w:b w:val="0"/>
                <w:lang w:eastAsia="zh-CN"/>
              </w:rPr>
              <w:t>S</w:t>
            </w:r>
            <w:r>
              <w:rPr>
                <w:rFonts w:ascii="Times New Roman" w:hAnsi="Times New Roman" w:hint="eastAsia"/>
                <w:b w:val="0"/>
                <w:lang w:eastAsia="zh-CN"/>
              </w:rPr>
              <w:t>tring</w:t>
            </w:r>
          </w:p>
        </w:tc>
        <w:tc>
          <w:tcPr>
            <w:tcW w:w="1751" w:type="pct"/>
            <w:shd w:val="clear" w:color="auto" w:fill="FFFFFF" w:themeFill="background1"/>
            <w:vAlign w:val="center"/>
          </w:tcPr>
          <w:p w14:paraId="324912E6" w14:textId="77777777" w:rsidR="00822FAF" w:rsidRDefault="00822FAF" w:rsidP="00E02B8D">
            <w:pPr>
              <w:rPr>
                <w:rFonts w:eastAsiaTheme="minorEastAsia"/>
                <w:sz w:val="18"/>
                <w:szCs w:val="18"/>
              </w:rPr>
            </w:pPr>
            <w:r w:rsidRPr="00EA4E19">
              <w:rPr>
                <w:rFonts w:eastAsiaTheme="minorEastAsia" w:hint="eastAsia"/>
                <w:sz w:val="18"/>
                <w:szCs w:val="18"/>
              </w:rPr>
              <w:t>客</w:t>
            </w:r>
            <w:r w:rsidRPr="00EA4E19">
              <w:rPr>
                <w:rFonts w:ascii="微软雅黑" w:eastAsia="微软雅黑" w:hAnsi="微软雅黑" w:cs="微软雅黑" w:hint="eastAsia"/>
                <w:sz w:val="18"/>
                <w:szCs w:val="18"/>
              </w:rPr>
              <w:t>⼾</w:t>
            </w:r>
            <w:r w:rsidRPr="00EA4E19">
              <w:rPr>
                <w:rFonts w:ascii="宋体" w:hAnsi="宋体" w:cs="宋体" w:hint="eastAsia"/>
                <w:sz w:val="18"/>
                <w:szCs w:val="18"/>
              </w:rPr>
              <w:t>端授权模式，传</w:t>
            </w:r>
            <w:r w:rsidRPr="00EA4E19">
              <w:rPr>
                <w:rFonts w:eastAsiaTheme="minorEastAsia"/>
                <w:sz w:val="18"/>
                <w:szCs w:val="18"/>
              </w:rPr>
              <w:t>client_credentials</w:t>
            </w:r>
          </w:p>
        </w:tc>
      </w:tr>
      <w:tr w:rsidR="00822FAF" w14:paraId="136D28FD" w14:textId="77777777" w:rsidTr="00EA4E19">
        <w:trPr>
          <w:jc w:val="center"/>
        </w:trPr>
        <w:tc>
          <w:tcPr>
            <w:tcW w:w="960" w:type="pct"/>
            <w:shd w:val="clear" w:color="auto" w:fill="FFFFFF" w:themeFill="background1"/>
            <w:vAlign w:val="center"/>
          </w:tcPr>
          <w:p w14:paraId="5B356ECC" w14:textId="77777777" w:rsidR="00822FAF" w:rsidRPr="00EA4E19" w:rsidRDefault="00822FAF" w:rsidP="00EA4E19">
            <w:pPr>
              <w:jc w:val="center"/>
              <w:rPr>
                <w:rFonts w:ascii="黑体" w:eastAsia="黑体" w:hAnsi="黑体"/>
                <w:sz w:val="18"/>
                <w:szCs w:val="18"/>
              </w:rPr>
            </w:pPr>
            <w:r w:rsidRPr="00EA4E19">
              <w:rPr>
                <w:rFonts w:ascii="黑体" w:eastAsia="黑体" w:hAnsi="黑体"/>
                <w:sz w:val="18"/>
                <w:szCs w:val="18"/>
              </w:rPr>
              <w:t>client_id</w:t>
            </w:r>
          </w:p>
        </w:tc>
        <w:tc>
          <w:tcPr>
            <w:tcW w:w="907" w:type="pct"/>
            <w:shd w:val="clear" w:color="auto" w:fill="FFFFFF" w:themeFill="background1"/>
            <w:vAlign w:val="center"/>
          </w:tcPr>
          <w:p w14:paraId="2BE87DC0" w14:textId="77777777" w:rsidR="00822FAF" w:rsidRPr="00EA4E19" w:rsidRDefault="00822FAF" w:rsidP="00EA4E19">
            <w:pPr>
              <w:pStyle w:val="TAH"/>
              <w:rPr>
                <w:rFonts w:ascii="Times New Roman" w:hAnsi="Times New Roman"/>
                <w:b w:val="0"/>
                <w:lang w:eastAsia="zh-CN"/>
              </w:rPr>
            </w:pPr>
            <w:r w:rsidRPr="00EA4E19">
              <w:rPr>
                <w:rFonts w:ascii="Times New Roman" w:hAnsi="Times New Roman"/>
                <w:b w:val="0"/>
                <w:lang w:eastAsia="zh-CN"/>
              </w:rPr>
              <w:t>App</w:t>
            </w:r>
            <w:r w:rsidRPr="00EA4E19">
              <w:rPr>
                <w:rFonts w:ascii="Times New Roman" w:hAnsi="Times New Roman" w:hint="eastAsia"/>
                <w:b w:val="0"/>
                <w:lang w:eastAsia="zh-CN"/>
              </w:rPr>
              <w:t>的应</w:t>
            </w:r>
            <w:r w:rsidRPr="00EA4E19">
              <w:rPr>
                <w:rFonts w:ascii="微软雅黑" w:eastAsia="微软雅黑" w:hAnsi="微软雅黑" w:cs="微软雅黑" w:hint="eastAsia"/>
                <w:b w:val="0"/>
                <w:lang w:eastAsia="zh-CN"/>
              </w:rPr>
              <w:t>⽤</w:t>
            </w:r>
            <w:r w:rsidRPr="00EA4E19">
              <w:rPr>
                <w:rFonts w:ascii="宋体" w:hAnsi="宋体" w:cs="宋体" w:hint="eastAsia"/>
                <w:b w:val="0"/>
                <w:lang w:eastAsia="zh-CN"/>
              </w:rPr>
              <w:t>编</w:t>
            </w:r>
            <w:r w:rsidRPr="00EA4E19">
              <w:rPr>
                <w:rFonts w:ascii="Times New Roman" w:hAnsi="Times New Roman" w:hint="eastAsia"/>
                <w:b w:val="0"/>
                <w:lang w:eastAsia="zh-CN"/>
              </w:rPr>
              <w:t>码</w:t>
            </w:r>
          </w:p>
        </w:tc>
        <w:tc>
          <w:tcPr>
            <w:tcW w:w="813" w:type="pct"/>
            <w:shd w:val="clear" w:color="auto" w:fill="FFFFFF" w:themeFill="background1"/>
            <w:vAlign w:val="center"/>
          </w:tcPr>
          <w:p w14:paraId="112CE8F9" w14:textId="77777777" w:rsidR="00822FAF" w:rsidRDefault="00822FAF" w:rsidP="00EA4E19">
            <w:pPr>
              <w:pStyle w:val="TAH"/>
              <w:rPr>
                <w:rFonts w:ascii="Times New Roman" w:hAnsi="Times New Roman"/>
                <w:b w:val="0"/>
                <w:szCs w:val="18"/>
                <w:lang w:val="en-US" w:eastAsia="zh-CN"/>
              </w:rPr>
            </w:pPr>
            <w:r>
              <w:rPr>
                <w:rFonts w:ascii="Times New Roman" w:hAnsi="Times New Roman" w:hint="eastAsia"/>
                <w:b w:val="0"/>
                <w:szCs w:val="18"/>
                <w:lang w:val="en-US" w:eastAsia="zh-CN"/>
              </w:rPr>
              <w:t>M</w:t>
            </w:r>
          </w:p>
        </w:tc>
        <w:tc>
          <w:tcPr>
            <w:tcW w:w="569" w:type="pct"/>
            <w:shd w:val="clear" w:color="auto" w:fill="FFFFFF" w:themeFill="background1"/>
            <w:vAlign w:val="center"/>
          </w:tcPr>
          <w:p w14:paraId="02F2511B" w14:textId="77777777" w:rsidR="00822FAF" w:rsidRDefault="00822FAF" w:rsidP="00EA4E19">
            <w:pPr>
              <w:pStyle w:val="TAH"/>
              <w:rPr>
                <w:rFonts w:ascii="Times New Roman" w:hAnsi="Times New Roman"/>
                <w:b w:val="0"/>
                <w:lang w:eastAsia="zh-CN"/>
              </w:rPr>
            </w:pPr>
            <w:r>
              <w:rPr>
                <w:rFonts w:ascii="Times New Roman" w:hAnsi="Times New Roman"/>
                <w:b w:val="0"/>
                <w:lang w:eastAsia="zh-CN"/>
              </w:rPr>
              <w:t>S</w:t>
            </w:r>
            <w:r>
              <w:rPr>
                <w:rFonts w:ascii="Times New Roman" w:hAnsi="Times New Roman" w:hint="eastAsia"/>
                <w:b w:val="0"/>
                <w:lang w:eastAsia="zh-CN"/>
              </w:rPr>
              <w:t>tring</w:t>
            </w:r>
          </w:p>
        </w:tc>
        <w:tc>
          <w:tcPr>
            <w:tcW w:w="1751" w:type="pct"/>
            <w:shd w:val="clear" w:color="auto" w:fill="FFFFFF" w:themeFill="background1"/>
            <w:vAlign w:val="center"/>
          </w:tcPr>
          <w:p w14:paraId="251E3893" w14:textId="77777777" w:rsidR="00822FAF" w:rsidRPr="00EA4E19" w:rsidRDefault="00822FAF" w:rsidP="00EA4E19">
            <w:pPr>
              <w:rPr>
                <w:rFonts w:eastAsiaTheme="minorEastAsia"/>
                <w:sz w:val="18"/>
                <w:szCs w:val="18"/>
              </w:rPr>
            </w:pPr>
            <w:r w:rsidRPr="00EA4E19">
              <w:rPr>
                <w:rFonts w:eastAsiaTheme="minorEastAsia"/>
                <w:sz w:val="18"/>
                <w:szCs w:val="18"/>
              </w:rPr>
              <w:t>App</w:t>
            </w:r>
            <w:r w:rsidRPr="00EA4E19">
              <w:rPr>
                <w:rFonts w:eastAsiaTheme="minorEastAsia" w:hint="eastAsia"/>
                <w:sz w:val="18"/>
                <w:szCs w:val="18"/>
              </w:rPr>
              <w:t>的应</w:t>
            </w:r>
            <w:r w:rsidRPr="00EA4E19">
              <w:rPr>
                <w:rFonts w:ascii="微软雅黑" w:eastAsia="微软雅黑" w:hAnsi="微软雅黑" w:cs="微软雅黑" w:hint="eastAsia"/>
                <w:sz w:val="18"/>
                <w:szCs w:val="18"/>
              </w:rPr>
              <w:t>⽤</w:t>
            </w:r>
            <w:r w:rsidRPr="00EA4E19">
              <w:rPr>
                <w:rFonts w:ascii="宋体" w:hAnsi="宋体" w:cs="宋体" w:hint="eastAsia"/>
                <w:sz w:val="18"/>
                <w:szCs w:val="18"/>
              </w:rPr>
              <w:t>编</w:t>
            </w:r>
            <w:r w:rsidRPr="00EA4E19">
              <w:rPr>
                <w:rFonts w:eastAsiaTheme="minorEastAsia" w:hint="eastAsia"/>
                <w:sz w:val="18"/>
                <w:szCs w:val="18"/>
              </w:rPr>
              <w:t>码</w:t>
            </w:r>
          </w:p>
        </w:tc>
      </w:tr>
      <w:tr w:rsidR="00822FAF" w14:paraId="73415A0F" w14:textId="77777777" w:rsidTr="00EA4E19">
        <w:trPr>
          <w:jc w:val="center"/>
        </w:trPr>
        <w:tc>
          <w:tcPr>
            <w:tcW w:w="960" w:type="pct"/>
            <w:shd w:val="clear" w:color="auto" w:fill="FFFFFF" w:themeFill="background1"/>
            <w:vAlign w:val="center"/>
          </w:tcPr>
          <w:p w14:paraId="5DCA2443" w14:textId="77777777" w:rsidR="00822FAF" w:rsidRPr="00EA4E19" w:rsidRDefault="00822FAF" w:rsidP="00EA4E19">
            <w:pPr>
              <w:jc w:val="center"/>
              <w:rPr>
                <w:rFonts w:ascii="黑体" w:eastAsia="黑体" w:hAnsi="黑体"/>
                <w:sz w:val="18"/>
                <w:szCs w:val="18"/>
              </w:rPr>
            </w:pPr>
            <w:r w:rsidRPr="00EA4E19">
              <w:rPr>
                <w:rFonts w:ascii="黑体" w:eastAsia="黑体" w:hAnsi="黑体"/>
                <w:sz w:val="18"/>
                <w:szCs w:val="18"/>
              </w:rPr>
              <w:t>client_secret</w:t>
            </w:r>
          </w:p>
        </w:tc>
        <w:tc>
          <w:tcPr>
            <w:tcW w:w="907" w:type="pct"/>
            <w:shd w:val="clear" w:color="auto" w:fill="FFFFFF" w:themeFill="background1"/>
            <w:vAlign w:val="center"/>
          </w:tcPr>
          <w:p w14:paraId="2EDDFA94" w14:textId="77777777" w:rsidR="00822FAF" w:rsidRPr="00EA4E19" w:rsidRDefault="00822FAF" w:rsidP="00EA4E19">
            <w:pPr>
              <w:pStyle w:val="TAH"/>
              <w:rPr>
                <w:rFonts w:ascii="Times New Roman" w:hAnsi="Times New Roman"/>
                <w:b w:val="0"/>
                <w:lang w:eastAsia="zh-CN"/>
              </w:rPr>
            </w:pPr>
            <w:r w:rsidRPr="00EA4E19">
              <w:rPr>
                <w:rFonts w:ascii="Times New Roman" w:hAnsi="Times New Roman"/>
                <w:b w:val="0"/>
                <w:lang w:eastAsia="zh-CN"/>
              </w:rPr>
              <w:t>App</w:t>
            </w:r>
            <w:r w:rsidRPr="00EA4E19">
              <w:rPr>
                <w:rFonts w:ascii="Times New Roman" w:hAnsi="Times New Roman" w:hint="eastAsia"/>
                <w:b w:val="0"/>
                <w:lang w:eastAsia="zh-CN"/>
              </w:rPr>
              <w:t>应</w:t>
            </w:r>
            <w:r w:rsidRPr="00EA4E19">
              <w:rPr>
                <w:rFonts w:ascii="微软雅黑" w:eastAsia="微软雅黑" w:hAnsi="微软雅黑" w:cs="微软雅黑" w:hint="eastAsia"/>
                <w:b w:val="0"/>
                <w:lang w:eastAsia="zh-CN"/>
              </w:rPr>
              <w:t>⽤</w:t>
            </w:r>
            <w:r w:rsidRPr="00EA4E19">
              <w:rPr>
                <w:rFonts w:ascii="宋体" w:hAnsi="宋体" w:cs="宋体" w:hint="eastAsia"/>
                <w:b w:val="0"/>
                <w:lang w:eastAsia="zh-CN"/>
              </w:rPr>
              <w:t>密</w:t>
            </w:r>
            <w:r w:rsidRPr="00EA4E19">
              <w:rPr>
                <w:rFonts w:ascii="Times New Roman" w:hAnsi="Times New Roman" w:hint="eastAsia"/>
                <w:b w:val="0"/>
                <w:lang w:eastAsia="zh-CN"/>
              </w:rPr>
              <w:t>钥</w:t>
            </w:r>
          </w:p>
        </w:tc>
        <w:tc>
          <w:tcPr>
            <w:tcW w:w="813" w:type="pct"/>
            <w:shd w:val="clear" w:color="auto" w:fill="FFFFFF" w:themeFill="background1"/>
            <w:vAlign w:val="center"/>
          </w:tcPr>
          <w:p w14:paraId="14E2CA3F" w14:textId="77777777" w:rsidR="00822FAF" w:rsidRDefault="00822FAF" w:rsidP="00EA4E19">
            <w:pPr>
              <w:pStyle w:val="TAH"/>
              <w:rPr>
                <w:rFonts w:ascii="Times New Roman" w:hAnsi="Times New Roman"/>
                <w:b w:val="0"/>
                <w:szCs w:val="18"/>
                <w:lang w:val="en-US" w:eastAsia="zh-CN"/>
              </w:rPr>
            </w:pPr>
            <w:r>
              <w:rPr>
                <w:rFonts w:ascii="Times New Roman" w:hAnsi="Times New Roman" w:hint="eastAsia"/>
                <w:b w:val="0"/>
                <w:szCs w:val="18"/>
                <w:lang w:val="en-US" w:eastAsia="zh-CN"/>
              </w:rPr>
              <w:t>M</w:t>
            </w:r>
          </w:p>
        </w:tc>
        <w:tc>
          <w:tcPr>
            <w:tcW w:w="569" w:type="pct"/>
            <w:shd w:val="clear" w:color="auto" w:fill="FFFFFF" w:themeFill="background1"/>
            <w:vAlign w:val="center"/>
          </w:tcPr>
          <w:p w14:paraId="5B759B7E" w14:textId="77777777" w:rsidR="00822FAF" w:rsidRDefault="00822FAF" w:rsidP="00EA4E19">
            <w:pPr>
              <w:pStyle w:val="TAH"/>
              <w:rPr>
                <w:rFonts w:ascii="Times New Roman" w:hAnsi="Times New Roman"/>
                <w:b w:val="0"/>
                <w:lang w:eastAsia="zh-CN"/>
              </w:rPr>
            </w:pPr>
            <w:r>
              <w:rPr>
                <w:rFonts w:ascii="Times New Roman" w:hAnsi="Times New Roman"/>
                <w:b w:val="0"/>
                <w:lang w:eastAsia="zh-CN"/>
              </w:rPr>
              <w:t>S</w:t>
            </w:r>
            <w:r>
              <w:rPr>
                <w:rFonts w:ascii="Times New Roman" w:hAnsi="Times New Roman" w:hint="eastAsia"/>
                <w:b w:val="0"/>
                <w:lang w:eastAsia="zh-CN"/>
              </w:rPr>
              <w:t>tring</w:t>
            </w:r>
          </w:p>
        </w:tc>
        <w:tc>
          <w:tcPr>
            <w:tcW w:w="1751" w:type="pct"/>
            <w:shd w:val="clear" w:color="auto" w:fill="FFFFFF" w:themeFill="background1"/>
            <w:vAlign w:val="center"/>
          </w:tcPr>
          <w:p w14:paraId="49DB0AFD" w14:textId="77777777" w:rsidR="00822FAF" w:rsidRPr="00EA4E19" w:rsidRDefault="00822FAF" w:rsidP="00EA4E19">
            <w:pPr>
              <w:rPr>
                <w:rFonts w:eastAsiaTheme="minorEastAsia"/>
                <w:sz w:val="18"/>
                <w:szCs w:val="18"/>
              </w:rPr>
            </w:pPr>
            <w:r w:rsidRPr="00EA4E19">
              <w:rPr>
                <w:rFonts w:eastAsiaTheme="minorEastAsia"/>
                <w:sz w:val="18"/>
                <w:szCs w:val="18"/>
              </w:rPr>
              <w:t>App</w:t>
            </w:r>
            <w:r w:rsidRPr="00EA4E19">
              <w:rPr>
                <w:rFonts w:eastAsiaTheme="minorEastAsia" w:hint="eastAsia"/>
                <w:sz w:val="18"/>
                <w:szCs w:val="18"/>
              </w:rPr>
              <w:t>应</w:t>
            </w:r>
            <w:r w:rsidRPr="00EA4E19">
              <w:rPr>
                <w:rFonts w:ascii="微软雅黑" w:eastAsia="微软雅黑" w:hAnsi="微软雅黑" w:cs="微软雅黑" w:hint="eastAsia"/>
                <w:sz w:val="18"/>
                <w:szCs w:val="18"/>
              </w:rPr>
              <w:t>⽤</w:t>
            </w:r>
            <w:r w:rsidRPr="00EA4E19">
              <w:rPr>
                <w:rFonts w:ascii="宋体" w:hAnsi="宋体" w:cs="宋体" w:hint="eastAsia"/>
                <w:sz w:val="18"/>
                <w:szCs w:val="18"/>
              </w:rPr>
              <w:t>密</w:t>
            </w:r>
            <w:r w:rsidRPr="00EA4E19">
              <w:rPr>
                <w:rFonts w:eastAsiaTheme="minorEastAsia" w:hint="eastAsia"/>
                <w:sz w:val="18"/>
                <w:szCs w:val="18"/>
              </w:rPr>
              <w:t>钥</w:t>
            </w:r>
          </w:p>
        </w:tc>
      </w:tr>
    </w:tbl>
    <w:p w14:paraId="2D28DC99" w14:textId="4D2E1425" w:rsidR="00822FAF" w:rsidRDefault="00314879" w:rsidP="00CD4F73">
      <w:r>
        <w:rPr>
          <w:rFonts w:hint="eastAsia"/>
        </w:rPr>
        <w:lastRenderedPageBreak/>
        <w:t>备注：</w:t>
      </w:r>
      <w:r w:rsidRPr="00EA4E19">
        <w:t>App</w:t>
      </w:r>
      <w:r w:rsidRPr="00EA4E19">
        <w:rPr>
          <w:rFonts w:hint="eastAsia"/>
        </w:rPr>
        <w:t>的应</w:t>
      </w:r>
      <w:r w:rsidRPr="00EA4E19">
        <w:rPr>
          <w:rFonts w:ascii="微软雅黑" w:eastAsia="微软雅黑" w:hAnsi="微软雅黑" w:cs="微软雅黑" w:hint="eastAsia"/>
        </w:rPr>
        <w:t>⽤</w:t>
      </w:r>
      <w:r w:rsidRPr="00EA4E19">
        <w:rPr>
          <w:rFonts w:ascii="宋体" w:hAnsi="宋体" w:cs="宋体" w:hint="eastAsia"/>
        </w:rPr>
        <w:t>编</w:t>
      </w:r>
      <w:r w:rsidRPr="00EA4E19">
        <w:rPr>
          <w:rFonts w:hint="eastAsia"/>
        </w:rPr>
        <w:t>码</w:t>
      </w:r>
      <w:r>
        <w:rPr>
          <w:rFonts w:hint="eastAsia"/>
        </w:rPr>
        <w:t>、</w:t>
      </w:r>
      <w:r w:rsidRPr="00EA4E19">
        <w:t>App</w:t>
      </w:r>
      <w:r w:rsidRPr="00EA4E19">
        <w:rPr>
          <w:rFonts w:hint="eastAsia"/>
        </w:rPr>
        <w:t>应</w:t>
      </w:r>
      <w:r w:rsidRPr="00EA4E19">
        <w:rPr>
          <w:rFonts w:ascii="微软雅黑" w:eastAsia="微软雅黑" w:hAnsi="微软雅黑" w:cs="微软雅黑" w:hint="eastAsia"/>
        </w:rPr>
        <w:t>⽤</w:t>
      </w:r>
      <w:r w:rsidRPr="00EA4E19">
        <w:rPr>
          <w:rFonts w:ascii="宋体" w:hAnsi="宋体" w:cs="宋体" w:hint="eastAsia"/>
        </w:rPr>
        <w:t>密</w:t>
      </w:r>
      <w:r w:rsidRPr="00EA4E19">
        <w:rPr>
          <w:rFonts w:hint="eastAsia"/>
        </w:rPr>
        <w:t>钥</w:t>
      </w:r>
      <w:r>
        <w:rPr>
          <w:rFonts w:hint="eastAsia"/>
        </w:rPr>
        <w:t>由共享平台提供。</w:t>
      </w:r>
    </w:p>
    <w:p w14:paraId="13A3A9D5" w14:textId="77777777" w:rsidR="00822FAF" w:rsidRDefault="00822FAF" w:rsidP="00CD4F73">
      <w:r>
        <w:rPr>
          <w:rFonts w:hint="eastAsia"/>
        </w:rPr>
        <w:t>成功时响应报文样例：</w:t>
      </w:r>
    </w:p>
    <w:p w14:paraId="08B71877" w14:textId="77777777" w:rsidR="00822FAF" w:rsidRPr="00240806" w:rsidRDefault="00822FAF" w:rsidP="00240806">
      <w:pPr>
        <w:rPr>
          <w:rFonts w:ascii="Courier New" w:hAnsi="Courier New" w:cs="Courier New"/>
          <w:color w:val="333333"/>
          <w:kern w:val="0"/>
          <w:sz w:val="23"/>
          <w:szCs w:val="23"/>
          <w:shd w:val="clear" w:color="auto" w:fill="F9F9F9"/>
        </w:rPr>
      </w:pPr>
      <w:r w:rsidRPr="00240806">
        <w:rPr>
          <w:rFonts w:ascii="Courier New" w:hAnsi="Courier New" w:cs="Courier New"/>
          <w:color w:val="333333"/>
          <w:kern w:val="0"/>
          <w:sz w:val="23"/>
          <w:szCs w:val="23"/>
          <w:shd w:val="clear" w:color="auto" w:fill="F9F9F9"/>
        </w:rPr>
        <w:t>{</w:t>
      </w:r>
    </w:p>
    <w:p w14:paraId="733236AA" w14:textId="77777777" w:rsidR="00822FAF" w:rsidRPr="00240806" w:rsidRDefault="00822FAF" w:rsidP="00240806">
      <w:pPr>
        <w:rPr>
          <w:rFonts w:ascii="Courier New" w:hAnsi="Courier New" w:cs="Courier New"/>
          <w:color w:val="333333"/>
          <w:kern w:val="0"/>
          <w:sz w:val="23"/>
          <w:szCs w:val="23"/>
          <w:shd w:val="clear" w:color="auto" w:fill="F9F9F9"/>
        </w:rPr>
      </w:pPr>
      <w:r w:rsidRPr="00240806">
        <w:rPr>
          <w:rFonts w:ascii="Courier New" w:hAnsi="Courier New" w:cs="Courier New"/>
          <w:color w:val="333333"/>
          <w:kern w:val="0"/>
          <w:sz w:val="23"/>
          <w:szCs w:val="23"/>
          <w:shd w:val="clear" w:color="auto" w:fill="F9F9F9"/>
        </w:rPr>
        <w:t xml:space="preserve">     "access_token": "</w:t>
      </w:r>
      <w:r>
        <w:rPr>
          <w:rFonts w:ascii="Courier New" w:hAnsi="Courier New" w:cs="Courier New"/>
          <w:color w:val="333333"/>
          <w:kern w:val="0"/>
          <w:sz w:val="23"/>
          <w:szCs w:val="23"/>
          <w:shd w:val="clear" w:color="auto" w:fill="F9F9F9"/>
        </w:rPr>
        <w:t>****</w:t>
      </w:r>
      <w:r w:rsidRPr="00240806">
        <w:rPr>
          <w:rFonts w:ascii="Courier New" w:hAnsi="Courier New" w:cs="Courier New"/>
          <w:color w:val="333333"/>
          <w:kern w:val="0"/>
          <w:sz w:val="23"/>
          <w:szCs w:val="23"/>
          <w:shd w:val="clear" w:color="auto" w:fill="F9F9F9"/>
        </w:rPr>
        <w:t>",</w:t>
      </w:r>
    </w:p>
    <w:p w14:paraId="686802C1" w14:textId="77777777" w:rsidR="00822FAF" w:rsidRPr="00240806" w:rsidRDefault="00822FAF" w:rsidP="00240806">
      <w:pPr>
        <w:rPr>
          <w:rFonts w:ascii="Courier New" w:hAnsi="Courier New" w:cs="Courier New"/>
          <w:color w:val="333333"/>
          <w:kern w:val="0"/>
          <w:sz w:val="23"/>
          <w:szCs w:val="23"/>
          <w:shd w:val="clear" w:color="auto" w:fill="F9F9F9"/>
        </w:rPr>
      </w:pPr>
      <w:r w:rsidRPr="00240806">
        <w:rPr>
          <w:rFonts w:ascii="Courier New" w:hAnsi="Courier New" w:cs="Courier New"/>
          <w:color w:val="333333"/>
          <w:kern w:val="0"/>
          <w:sz w:val="23"/>
          <w:szCs w:val="23"/>
          <w:shd w:val="clear" w:color="auto" w:fill="F9F9F9"/>
        </w:rPr>
        <w:t xml:space="preserve">     "token_type": "client_credentials",</w:t>
      </w:r>
    </w:p>
    <w:p w14:paraId="793E8EA3" w14:textId="77777777" w:rsidR="00822FAF" w:rsidRPr="00240806" w:rsidRDefault="00822FAF" w:rsidP="00240806">
      <w:pPr>
        <w:rPr>
          <w:rFonts w:ascii="Courier New" w:hAnsi="Courier New" w:cs="Courier New"/>
          <w:color w:val="333333"/>
          <w:kern w:val="0"/>
          <w:sz w:val="23"/>
          <w:szCs w:val="23"/>
          <w:shd w:val="clear" w:color="auto" w:fill="F9F9F9"/>
        </w:rPr>
      </w:pPr>
      <w:r w:rsidRPr="00240806">
        <w:rPr>
          <w:rFonts w:ascii="Courier New" w:hAnsi="Courier New" w:cs="Courier New"/>
          <w:color w:val="333333"/>
          <w:kern w:val="0"/>
          <w:sz w:val="23"/>
          <w:szCs w:val="23"/>
          <w:shd w:val="clear" w:color="auto" w:fill="F9F9F9"/>
        </w:rPr>
        <w:t xml:space="preserve">     "expires_in": 7199,</w:t>
      </w:r>
    </w:p>
    <w:p w14:paraId="6FF2EBF6" w14:textId="77777777" w:rsidR="00822FAF" w:rsidRPr="00240806" w:rsidRDefault="00822FAF" w:rsidP="00240806">
      <w:pPr>
        <w:rPr>
          <w:rFonts w:ascii="Courier New" w:hAnsi="Courier New" w:cs="Courier New"/>
          <w:color w:val="333333"/>
          <w:kern w:val="0"/>
          <w:sz w:val="23"/>
          <w:szCs w:val="23"/>
          <w:shd w:val="clear" w:color="auto" w:fill="F9F9F9"/>
        </w:rPr>
      </w:pPr>
      <w:r w:rsidRPr="00240806">
        <w:rPr>
          <w:rFonts w:ascii="Courier New" w:hAnsi="Courier New" w:cs="Courier New"/>
          <w:color w:val="333333"/>
          <w:kern w:val="0"/>
          <w:sz w:val="23"/>
          <w:szCs w:val="23"/>
          <w:shd w:val="clear" w:color="auto" w:fill="F9F9F9"/>
        </w:rPr>
        <w:t xml:space="preserve">     "scope": "all"</w:t>
      </w:r>
    </w:p>
    <w:p w14:paraId="55533A2C" w14:textId="77777777" w:rsidR="00822FAF" w:rsidRDefault="00822FAF" w:rsidP="00240806">
      <w:pPr>
        <w:rPr>
          <w:rFonts w:ascii="Courier New" w:hAnsi="Courier New" w:cs="Courier New"/>
          <w:color w:val="333333"/>
          <w:kern w:val="0"/>
          <w:sz w:val="23"/>
          <w:szCs w:val="23"/>
          <w:shd w:val="clear" w:color="auto" w:fill="F9F9F9"/>
        </w:rPr>
      </w:pPr>
      <w:r w:rsidRPr="00240806">
        <w:rPr>
          <w:rFonts w:ascii="Courier New" w:hAnsi="Courier New" w:cs="Courier New"/>
          <w:color w:val="333333"/>
          <w:kern w:val="0"/>
          <w:sz w:val="23"/>
          <w:szCs w:val="23"/>
          <w:shd w:val="clear" w:color="auto" w:fill="F9F9F9"/>
        </w:rPr>
        <w:t>}</w:t>
      </w:r>
    </w:p>
    <w:p w14:paraId="74EB82EC" w14:textId="77777777" w:rsidR="00822FAF" w:rsidRDefault="00822FAF" w:rsidP="00240806">
      <w:pPr>
        <w:rPr>
          <w:rFonts w:ascii="Courier New" w:hAnsi="Courier New" w:cs="Courier New"/>
          <w:color w:val="333333"/>
          <w:kern w:val="0"/>
          <w:sz w:val="23"/>
          <w:szCs w:val="23"/>
          <w:shd w:val="clear" w:color="auto" w:fill="F9F9F9"/>
        </w:rPr>
      </w:pPr>
    </w:p>
    <w:p w14:paraId="0A0A88E1" w14:textId="77777777" w:rsidR="00822FAF" w:rsidRPr="007D1A43" w:rsidRDefault="00822FAF" w:rsidP="00240806">
      <w:r>
        <w:rPr>
          <w:rFonts w:hint="eastAsia"/>
        </w:rPr>
        <w:t>返回格式：</w:t>
      </w:r>
      <w:r>
        <w:rPr>
          <w:rFonts w:hint="eastAsia"/>
        </w:rPr>
        <w:t>Json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1120"/>
        <w:gridCol w:w="799"/>
        <w:gridCol w:w="960"/>
        <w:gridCol w:w="3968"/>
      </w:tblGrid>
      <w:tr w:rsidR="00822FAF" w14:paraId="6139C1A2" w14:textId="77777777" w:rsidTr="00E02B8D">
        <w:trPr>
          <w:jc w:val="center"/>
        </w:trPr>
        <w:tc>
          <w:tcPr>
            <w:tcW w:w="1019" w:type="pct"/>
            <w:shd w:val="clear" w:color="auto" w:fill="D9D9D9" w:themeFill="background1" w:themeFillShade="D9"/>
            <w:vAlign w:val="center"/>
          </w:tcPr>
          <w:p w14:paraId="5131DE01" w14:textId="77777777" w:rsidR="00822FAF" w:rsidRDefault="00822FAF" w:rsidP="00E02B8D">
            <w:pPr>
              <w:jc w:val="center"/>
            </w:pPr>
            <w:r>
              <w:rPr>
                <w:rFonts w:ascii="黑体" w:eastAsia="黑体" w:hAnsi="黑体"/>
                <w:sz w:val="18"/>
                <w:szCs w:val="18"/>
              </w:rPr>
              <w:t>参数</w:t>
            </w:r>
          </w:p>
        </w:tc>
        <w:tc>
          <w:tcPr>
            <w:tcW w:w="656" w:type="pct"/>
            <w:shd w:val="clear" w:color="auto" w:fill="D9D9D9" w:themeFill="background1" w:themeFillShade="D9"/>
            <w:vAlign w:val="center"/>
          </w:tcPr>
          <w:p w14:paraId="011EA409" w14:textId="77777777" w:rsidR="00822FAF" w:rsidRDefault="00822FAF" w:rsidP="00E02B8D">
            <w:pPr>
              <w:pStyle w:val="TableHeading"/>
              <w:rPr>
                <w:rFonts w:ascii="Times New Roman" w:hAnsi="Times New Roman" w:cs="Times New Roman"/>
              </w:rPr>
            </w:pPr>
            <w:r>
              <w:rPr>
                <w:rFonts w:ascii="Times New Roman" w:hAnsi="Times New Roman" w:cs="Times New Roman"/>
              </w:rPr>
              <w:t>参数说明</w:t>
            </w:r>
          </w:p>
        </w:tc>
        <w:tc>
          <w:tcPr>
            <w:tcW w:w="472" w:type="pct"/>
            <w:shd w:val="clear" w:color="auto" w:fill="D9D9D9" w:themeFill="background1" w:themeFillShade="D9"/>
            <w:vAlign w:val="center"/>
          </w:tcPr>
          <w:p w14:paraId="0F878E51" w14:textId="77777777" w:rsidR="00822FAF" w:rsidRDefault="00822FAF" w:rsidP="00E02B8D">
            <w:pPr>
              <w:pStyle w:val="TableHeading"/>
              <w:rPr>
                <w:rFonts w:ascii="Times New Roman" w:hAnsi="Times New Roman" w:cs="Times New Roman"/>
              </w:rPr>
            </w:pPr>
            <w:r>
              <w:rPr>
                <w:rFonts w:ascii="Times New Roman" w:hAnsi="Times New Roman" w:cs="Times New Roman"/>
              </w:rPr>
              <w:t>必选</w:t>
            </w:r>
            <w:r>
              <w:rPr>
                <w:rFonts w:ascii="Times New Roman" w:hAnsi="Times New Roman" w:cs="Times New Roman"/>
              </w:rPr>
              <w:t>M/</w:t>
            </w:r>
            <w:r>
              <w:rPr>
                <w:rFonts w:ascii="Times New Roman" w:hAnsi="Times New Roman" w:cs="Times New Roman"/>
              </w:rPr>
              <w:t>条件必选</w:t>
            </w:r>
            <w:r>
              <w:rPr>
                <w:rFonts w:ascii="Times New Roman" w:hAnsi="Times New Roman" w:cs="Times New Roman"/>
              </w:rPr>
              <w:t>C/</w:t>
            </w:r>
            <w:r>
              <w:rPr>
                <w:rFonts w:ascii="Times New Roman" w:hAnsi="Times New Roman" w:cs="Times New Roman"/>
              </w:rPr>
              <w:t>可选</w:t>
            </w:r>
            <w:r>
              <w:rPr>
                <w:rFonts w:ascii="Times New Roman" w:hAnsi="Times New Roman" w:cs="Times New Roman"/>
              </w:rPr>
              <w:t>O</w:t>
            </w:r>
          </w:p>
        </w:tc>
        <w:tc>
          <w:tcPr>
            <w:tcW w:w="564" w:type="pct"/>
            <w:shd w:val="clear" w:color="auto" w:fill="D9D9D9" w:themeFill="background1" w:themeFillShade="D9"/>
            <w:vAlign w:val="center"/>
          </w:tcPr>
          <w:p w14:paraId="5E6B70DF" w14:textId="77777777" w:rsidR="00822FAF" w:rsidRDefault="00822FAF" w:rsidP="00E02B8D">
            <w:pPr>
              <w:pStyle w:val="TableHeading"/>
              <w:rPr>
                <w:rFonts w:ascii="Times New Roman" w:hAnsi="Times New Roman" w:cs="Times New Roman"/>
              </w:rPr>
            </w:pPr>
            <w:r>
              <w:rPr>
                <w:rFonts w:ascii="Times New Roman" w:hAnsi="Times New Roman" w:cs="Times New Roman" w:hint="eastAsia"/>
              </w:rPr>
              <w:t>数据</w:t>
            </w:r>
            <w:r>
              <w:rPr>
                <w:rFonts w:ascii="Times New Roman" w:hAnsi="Times New Roman" w:cs="Times New Roman"/>
              </w:rPr>
              <w:t>类型</w:t>
            </w:r>
          </w:p>
        </w:tc>
        <w:tc>
          <w:tcPr>
            <w:tcW w:w="2289" w:type="pct"/>
            <w:shd w:val="clear" w:color="auto" w:fill="D9D9D9" w:themeFill="background1" w:themeFillShade="D9"/>
            <w:vAlign w:val="center"/>
          </w:tcPr>
          <w:p w14:paraId="5AD6103C" w14:textId="77777777" w:rsidR="00822FAF" w:rsidRDefault="00822FAF" w:rsidP="00E02B8D">
            <w:pPr>
              <w:pStyle w:val="TableHeading"/>
              <w:rPr>
                <w:rFonts w:ascii="Times New Roman" w:hAnsi="Times New Roman" w:cs="Times New Roman"/>
              </w:rPr>
            </w:pPr>
            <w:r>
              <w:rPr>
                <w:rFonts w:ascii="Times New Roman" w:hAnsi="Times New Roman" w:cs="Times New Roman" w:hint="eastAsia"/>
              </w:rPr>
              <w:t>取值</w:t>
            </w:r>
            <w:r>
              <w:rPr>
                <w:rFonts w:ascii="Times New Roman" w:hAnsi="Times New Roman" w:cs="Times New Roman"/>
              </w:rPr>
              <w:t>说明</w:t>
            </w:r>
          </w:p>
        </w:tc>
      </w:tr>
      <w:tr w:rsidR="00822FAF" w14:paraId="41BEB6A7" w14:textId="77777777" w:rsidTr="00E02B8D">
        <w:trPr>
          <w:jc w:val="center"/>
        </w:trPr>
        <w:tc>
          <w:tcPr>
            <w:tcW w:w="1019" w:type="pct"/>
            <w:shd w:val="clear" w:color="auto" w:fill="FFFFFF" w:themeFill="background1"/>
            <w:vAlign w:val="center"/>
          </w:tcPr>
          <w:p w14:paraId="7FC65D02" w14:textId="77777777" w:rsidR="00822FAF" w:rsidRDefault="00822FAF" w:rsidP="00E02B8D">
            <w:pPr>
              <w:jc w:val="center"/>
              <w:rPr>
                <w:rFonts w:ascii="黑体" w:eastAsia="黑体" w:hAnsi="黑体"/>
                <w:sz w:val="18"/>
                <w:szCs w:val="18"/>
              </w:rPr>
            </w:pPr>
            <w:r w:rsidRPr="00240806">
              <w:rPr>
                <w:rFonts w:ascii="Courier New" w:hAnsi="Courier New" w:cs="Courier New"/>
                <w:color w:val="333333"/>
                <w:kern w:val="0"/>
                <w:sz w:val="23"/>
                <w:szCs w:val="23"/>
                <w:shd w:val="clear" w:color="auto" w:fill="F9F9F9"/>
              </w:rPr>
              <w:t>access_token</w:t>
            </w:r>
          </w:p>
        </w:tc>
        <w:tc>
          <w:tcPr>
            <w:tcW w:w="656" w:type="pct"/>
            <w:shd w:val="clear" w:color="auto" w:fill="FFFFFF" w:themeFill="background1"/>
            <w:vAlign w:val="center"/>
          </w:tcPr>
          <w:p w14:paraId="77EB0AE9" w14:textId="77777777" w:rsidR="00822FAF" w:rsidRDefault="00822FAF" w:rsidP="00E02B8D">
            <w:pPr>
              <w:pStyle w:val="TAH"/>
              <w:rPr>
                <w:rFonts w:ascii="Times New Roman" w:hAnsi="Times New Roman"/>
              </w:rPr>
            </w:pPr>
            <w:r w:rsidRPr="00C33E09">
              <w:rPr>
                <w:rFonts w:ascii="Times New Roman" w:hAnsi="Times New Roman" w:hint="eastAsia"/>
                <w:b w:val="0"/>
                <w:lang w:eastAsia="zh-CN"/>
              </w:rPr>
              <w:t>授权</w:t>
            </w:r>
            <w:r w:rsidRPr="00C33E09">
              <w:rPr>
                <w:rFonts w:ascii="Times New Roman" w:hAnsi="Times New Roman" w:hint="eastAsia"/>
                <w:b w:val="0"/>
                <w:lang w:eastAsia="zh-CN"/>
              </w:rPr>
              <w:t>Token</w:t>
            </w:r>
          </w:p>
        </w:tc>
        <w:tc>
          <w:tcPr>
            <w:tcW w:w="472" w:type="pct"/>
            <w:shd w:val="clear" w:color="auto" w:fill="FFFFFF" w:themeFill="background1"/>
            <w:vAlign w:val="center"/>
          </w:tcPr>
          <w:p w14:paraId="0F0E9026" w14:textId="77777777" w:rsidR="00822FAF" w:rsidRDefault="00822FAF" w:rsidP="00E02B8D">
            <w:pPr>
              <w:pStyle w:val="TAH"/>
              <w:rPr>
                <w:rFonts w:ascii="Times New Roman" w:hAnsi="Times New Roman"/>
                <w:b w:val="0"/>
                <w:szCs w:val="18"/>
                <w:lang w:val="en-US" w:eastAsia="zh-CN"/>
              </w:rPr>
            </w:pPr>
            <w:r>
              <w:rPr>
                <w:rFonts w:ascii="Times New Roman" w:hAnsi="Times New Roman" w:hint="eastAsia"/>
                <w:b w:val="0"/>
                <w:szCs w:val="18"/>
                <w:lang w:val="en-US" w:eastAsia="zh-CN"/>
              </w:rPr>
              <w:t>M</w:t>
            </w:r>
          </w:p>
        </w:tc>
        <w:tc>
          <w:tcPr>
            <w:tcW w:w="564" w:type="pct"/>
            <w:shd w:val="clear" w:color="auto" w:fill="FFFFFF" w:themeFill="background1"/>
            <w:vAlign w:val="center"/>
          </w:tcPr>
          <w:p w14:paraId="3CBCACE4" w14:textId="77777777" w:rsidR="00822FAF" w:rsidRPr="00127ACC" w:rsidRDefault="00822FAF" w:rsidP="00E02B8D">
            <w:pPr>
              <w:pStyle w:val="TAH"/>
              <w:rPr>
                <w:rFonts w:ascii="Times New Roman" w:hAnsi="Times New Roman"/>
                <w:b w:val="0"/>
              </w:rPr>
            </w:pPr>
            <w:r>
              <w:rPr>
                <w:rFonts w:ascii="Times New Roman" w:hAnsi="Times New Roman"/>
                <w:b w:val="0"/>
                <w:lang w:eastAsia="zh-CN"/>
              </w:rPr>
              <w:t>S</w:t>
            </w:r>
            <w:r>
              <w:rPr>
                <w:rFonts w:ascii="Times New Roman" w:hAnsi="Times New Roman" w:hint="eastAsia"/>
                <w:b w:val="0"/>
                <w:lang w:eastAsia="zh-CN"/>
              </w:rPr>
              <w:t>tring</w:t>
            </w:r>
          </w:p>
        </w:tc>
        <w:tc>
          <w:tcPr>
            <w:tcW w:w="2289" w:type="pct"/>
            <w:shd w:val="clear" w:color="auto" w:fill="FFFFFF" w:themeFill="background1"/>
            <w:vAlign w:val="center"/>
          </w:tcPr>
          <w:p w14:paraId="2D416B50" w14:textId="77777777" w:rsidR="00822FAF" w:rsidRDefault="00822FAF" w:rsidP="00E02B8D">
            <w:pPr>
              <w:rPr>
                <w:rFonts w:eastAsiaTheme="minorEastAsia"/>
                <w:sz w:val="18"/>
                <w:szCs w:val="18"/>
              </w:rPr>
            </w:pPr>
            <w:r w:rsidRPr="00C33E09">
              <w:rPr>
                <w:rFonts w:eastAsiaTheme="minorEastAsia" w:hint="eastAsia"/>
                <w:sz w:val="18"/>
                <w:szCs w:val="18"/>
              </w:rPr>
              <w:t>访问令牌</w:t>
            </w:r>
          </w:p>
        </w:tc>
      </w:tr>
      <w:tr w:rsidR="00822FAF" w14:paraId="6F13DD38" w14:textId="77777777" w:rsidTr="00E02B8D">
        <w:trPr>
          <w:jc w:val="center"/>
        </w:trPr>
        <w:tc>
          <w:tcPr>
            <w:tcW w:w="1019" w:type="pct"/>
            <w:shd w:val="clear" w:color="auto" w:fill="FFFFFF" w:themeFill="background1"/>
            <w:vAlign w:val="center"/>
          </w:tcPr>
          <w:p w14:paraId="4C71EF4C" w14:textId="77777777" w:rsidR="00822FAF" w:rsidRDefault="00822FAF" w:rsidP="00E02B8D">
            <w:pPr>
              <w:jc w:val="center"/>
              <w:rPr>
                <w:sz w:val="18"/>
                <w:szCs w:val="18"/>
              </w:rPr>
            </w:pPr>
            <w:r w:rsidRPr="00240806">
              <w:rPr>
                <w:rFonts w:ascii="Courier New" w:hAnsi="Courier New" w:cs="Courier New"/>
                <w:color w:val="333333"/>
                <w:kern w:val="0"/>
                <w:sz w:val="23"/>
                <w:szCs w:val="23"/>
                <w:shd w:val="clear" w:color="auto" w:fill="F9F9F9"/>
              </w:rPr>
              <w:t>token_type</w:t>
            </w:r>
          </w:p>
        </w:tc>
        <w:tc>
          <w:tcPr>
            <w:tcW w:w="656" w:type="pct"/>
            <w:shd w:val="clear" w:color="auto" w:fill="FFFFFF" w:themeFill="background1"/>
            <w:vAlign w:val="center"/>
          </w:tcPr>
          <w:p w14:paraId="49F60D27" w14:textId="77777777" w:rsidR="00822FAF" w:rsidRDefault="00822FAF" w:rsidP="00E02B8D">
            <w:pPr>
              <w:pStyle w:val="TAH"/>
              <w:rPr>
                <w:rFonts w:ascii="Times New Roman" w:hAnsi="Times New Roman"/>
                <w:b w:val="0"/>
                <w:lang w:eastAsia="zh-CN"/>
              </w:rPr>
            </w:pPr>
            <w:r w:rsidRPr="00C33E09">
              <w:rPr>
                <w:rFonts w:ascii="Times New Roman" w:hAnsi="Times New Roman" w:hint="eastAsia"/>
                <w:b w:val="0"/>
                <w:lang w:eastAsia="zh-CN"/>
              </w:rPr>
              <w:t>Token</w:t>
            </w:r>
            <w:r w:rsidRPr="00C33E09">
              <w:rPr>
                <w:rFonts w:ascii="Times New Roman" w:hAnsi="Times New Roman" w:hint="eastAsia"/>
                <w:b w:val="0"/>
                <w:lang w:eastAsia="zh-CN"/>
              </w:rPr>
              <w:t>类型</w:t>
            </w:r>
          </w:p>
        </w:tc>
        <w:tc>
          <w:tcPr>
            <w:tcW w:w="472" w:type="pct"/>
            <w:shd w:val="clear" w:color="auto" w:fill="FFFFFF" w:themeFill="background1"/>
            <w:vAlign w:val="center"/>
          </w:tcPr>
          <w:p w14:paraId="7F636323" w14:textId="77777777" w:rsidR="00822FAF" w:rsidRDefault="00822FAF" w:rsidP="00E02B8D">
            <w:pPr>
              <w:pStyle w:val="TAH"/>
              <w:rPr>
                <w:rFonts w:ascii="Times New Roman" w:hAnsi="Times New Roman"/>
                <w:b w:val="0"/>
                <w:szCs w:val="18"/>
                <w:lang w:val="en-US" w:eastAsia="zh-CN"/>
              </w:rPr>
            </w:pPr>
            <w:r>
              <w:rPr>
                <w:rFonts w:ascii="Times New Roman" w:hAnsi="Times New Roman" w:hint="eastAsia"/>
                <w:b w:val="0"/>
                <w:szCs w:val="18"/>
                <w:lang w:val="en-US" w:eastAsia="zh-CN"/>
              </w:rPr>
              <w:t>M</w:t>
            </w:r>
          </w:p>
        </w:tc>
        <w:tc>
          <w:tcPr>
            <w:tcW w:w="564" w:type="pct"/>
            <w:shd w:val="clear" w:color="auto" w:fill="FFFFFF" w:themeFill="background1"/>
            <w:vAlign w:val="center"/>
          </w:tcPr>
          <w:p w14:paraId="22DF2AFB" w14:textId="77777777" w:rsidR="00822FAF" w:rsidRDefault="00822FAF" w:rsidP="00E02B8D">
            <w:pPr>
              <w:pStyle w:val="TAH"/>
              <w:rPr>
                <w:rFonts w:ascii="Times New Roman" w:hAnsi="Times New Roman"/>
                <w:b w:val="0"/>
                <w:szCs w:val="18"/>
                <w:lang w:val="en-US" w:eastAsia="zh-CN"/>
              </w:rPr>
            </w:pPr>
            <w:r>
              <w:rPr>
                <w:rFonts w:ascii="Times New Roman" w:hAnsi="Times New Roman"/>
                <w:b w:val="0"/>
                <w:lang w:eastAsia="zh-CN"/>
              </w:rPr>
              <w:t>S</w:t>
            </w:r>
            <w:r>
              <w:rPr>
                <w:rFonts w:ascii="Times New Roman" w:hAnsi="Times New Roman" w:hint="eastAsia"/>
                <w:b w:val="0"/>
                <w:lang w:eastAsia="zh-CN"/>
              </w:rPr>
              <w:t>tring</w:t>
            </w:r>
          </w:p>
        </w:tc>
        <w:tc>
          <w:tcPr>
            <w:tcW w:w="2289" w:type="pct"/>
            <w:shd w:val="clear" w:color="auto" w:fill="FFFFFF" w:themeFill="background1"/>
            <w:vAlign w:val="center"/>
          </w:tcPr>
          <w:p w14:paraId="66809CFF" w14:textId="77777777" w:rsidR="00822FAF" w:rsidRDefault="00822FAF" w:rsidP="00E02B8D">
            <w:pPr>
              <w:rPr>
                <w:rFonts w:eastAsiaTheme="minorEastAsia"/>
                <w:sz w:val="18"/>
                <w:szCs w:val="18"/>
              </w:rPr>
            </w:pPr>
            <w:r w:rsidRPr="006F1E1D">
              <w:rPr>
                <w:rFonts w:eastAsiaTheme="minorEastAsia"/>
                <w:sz w:val="18"/>
                <w:szCs w:val="18"/>
              </w:rPr>
              <w:t>client_credentials</w:t>
            </w:r>
          </w:p>
        </w:tc>
      </w:tr>
      <w:tr w:rsidR="00822FAF" w14:paraId="52526B07" w14:textId="77777777" w:rsidTr="00E02B8D">
        <w:trPr>
          <w:jc w:val="center"/>
        </w:trPr>
        <w:tc>
          <w:tcPr>
            <w:tcW w:w="1019" w:type="pct"/>
            <w:tcBorders>
              <w:top w:val="single" w:sz="6" w:space="0" w:color="000000"/>
              <w:bottom w:val="single" w:sz="6" w:space="0" w:color="000000"/>
              <w:right w:val="single" w:sz="6" w:space="0" w:color="000000"/>
            </w:tcBorders>
            <w:shd w:val="clear" w:color="auto" w:fill="auto"/>
            <w:vAlign w:val="center"/>
          </w:tcPr>
          <w:p w14:paraId="681A8D7A" w14:textId="77777777" w:rsidR="00822FAF" w:rsidRDefault="00822FAF" w:rsidP="00E02B8D">
            <w:pPr>
              <w:jc w:val="center"/>
              <w:rPr>
                <w:sz w:val="18"/>
                <w:szCs w:val="18"/>
              </w:rPr>
            </w:pPr>
            <w:r w:rsidRPr="00240806">
              <w:rPr>
                <w:rFonts w:ascii="Courier New" w:hAnsi="Courier New" w:cs="Courier New"/>
                <w:color w:val="333333"/>
                <w:kern w:val="0"/>
                <w:sz w:val="23"/>
                <w:szCs w:val="23"/>
                <w:shd w:val="clear" w:color="auto" w:fill="F9F9F9"/>
              </w:rPr>
              <w:t>expires_in</w:t>
            </w:r>
          </w:p>
        </w:tc>
        <w:tc>
          <w:tcPr>
            <w:tcW w:w="656" w:type="pct"/>
            <w:vAlign w:val="center"/>
          </w:tcPr>
          <w:p w14:paraId="5DB25CF5" w14:textId="77777777" w:rsidR="00822FAF" w:rsidRDefault="00822FAF" w:rsidP="00E02B8D">
            <w:pPr>
              <w:pStyle w:val="TAH"/>
              <w:rPr>
                <w:rFonts w:ascii="Times New Roman" w:hAnsi="Times New Roman"/>
                <w:b w:val="0"/>
                <w:lang w:eastAsia="zh-CN"/>
              </w:rPr>
            </w:pPr>
            <w:r w:rsidRPr="00C33E09">
              <w:rPr>
                <w:rFonts w:ascii="Times New Roman" w:hAnsi="Times New Roman" w:hint="eastAsia"/>
                <w:b w:val="0"/>
                <w:lang w:eastAsia="zh-CN"/>
              </w:rPr>
              <w:t>有效期</w:t>
            </w:r>
          </w:p>
        </w:tc>
        <w:tc>
          <w:tcPr>
            <w:tcW w:w="472" w:type="pct"/>
            <w:vAlign w:val="center"/>
          </w:tcPr>
          <w:p w14:paraId="1EA50277" w14:textId="77777777" w:rsidR="00822FAF" w:rsidRDefault="00822FAF" w:rsidP="00E02B8D">
            <w:pPr>
              <w:pStyle w:val="TAH"/>
              <w:rPr>
                <w:rFonts w:ascii="Times New Roman" w:hAnsi="Times New Roman"/>
                <w:b w:val="0"/>
                <w:szCs w:val="18"/>
                <w:lang w:val="en-US" w:eastAsia="zh-CN"/>
              </w:rPr>
            </w:pPr>
            <w:r>
              <w:rPr>
                <w:rFonts w:ascii="Times New Roman" w:hAnsi="Times New Roman" w:hint="eastAsia"/>
                <w:b w:val="0"/>
                <w:szCs w:val="18"/>
                <w:lang w:val="en-US" w:eastAsia="zh-CN"/>
              </w:rPr>
              <w:t>M</w:t>
            </w:r>
          </w:p>
        </w:tc>
        <w:tc>
          <w:tcPr>
            <w:tcW w:w="564" w:type="pct"/>
            <w:shd w:val="clear" w:color="auto" w:fill="auto"/>
            <w:vAlign w:val="center"/>
          </w:tcPr>
          <w:p w14:paraId="3B5C5271" w14:textId="77777777" w:rsidR="00822FAF" w:rsidRDefault="00822FAF" w:rsidP="00C33E09">
            <w:pPr>
              <w:pStyle w:val="TAH"/>
              <w:rPr>
                <w:rFonts w:eastAsiaTheme="minorEastAsia"/>
                <w:szCs w:val="18"/>
              </w:rPr>
            </w:pPr>
            <w:r w:rsidRPr="00C33E09">
              <w:rPr>
                <w:rFonts w:ascii="Times New Roman" w:hAnsi="Times New Roman"/>
                <w:b w:val="0"/>
                <w:lang w:eastAsia="zh-CN"/>
              </w:rPr>
              <w:t>String</w:t>
            </w:r>
          </w:p>
        </w:tc>
        <w:tc>
          <w:tcPr>
            <w:tcW w:w="2289" w:type="pct"/>
            <w:shd w:val="clear" w:color="auto" w:fill="auto"/>
            <w:vAlign w:val="center"/>
          </w:tcPr>
          <w:p w14:paraId="5FD39044" w14:textId="77777777" w:rsidR="00822FAF" w:rsidRDefault="00822FAF" w:rsidP="00E02B8D">
            <w:pPr>
              <w:rPr>
                <w:rFonts w:eastAsiaTheme="minorEastAsia"/>
                <w:sz w:val="18"/>
                <w:szCs w:val="18"/>
              </w:rPr>
            </w:pPr>
          </w:p>
        </w:tc>
      </w:tr>
      <w:tr w:rsidR="00822FAF" w14:paraId="337AF1CD" w14:textId="77777777" w:rsidTr="00E02B8D">
        <w:trPr>
          <w:jc w:val="center"/>
        </w:trPr>
        <w:tc>
          <w:tcPr>
            <w:tcW w:w="1019" w:type="pct"/>
            <w:tcBorders>
              <w:top w:val="single" w:sz="6" w:space="0" w:color="000000"/>
              <w:bottom w:val="single" w:sz="6" w:space="0" w:color="000000"/>
              <w:right w:val="single" w:sz="6" w:space="0" w:color="000000"/>
            </w:tcBorders>
            <w:shd w:val="clear" w:color="auto" w:fill="auto"/>
            <w:vAlign w:val="center"/>
          </w:tcPr>
          <w:p w14:paraId="3EE0BBB7" w14:textId="77777777" w:rsidR="00822FAF" w:rsidRDefault="00822FAF" w:rsidP="00E02B8D">
            <w:pPr>
              <w:jc w:val="center"/>
              <w:rPr>
                <w:sz w:val="18"/>
                <w:szCs w:val="18"/>
              </w:rPr>
            </w:pPr>
            <w:r w:rsidRPr="00240806">
              <w:rPr>
                <w:rFonts w:ascii="Courier New" w:hAnsi="Courier New" w:cs="Courier New"/>
                <w:color w:val="333333"/>
                <w:kern w:val="0"/>
                <w:sz w:val="23"/>
                <w:szCs w:val="23"/>
                <w:shd w:val="clear" w:color="auto" w:fill="F9F9F9"/>
              </w:rPr>
              <w:t>scope</w:t>
            </w:r>
          </w:p>
        </w:tc>
        <w:tc>
          <w:tcPr>
            <w:tcW w:w="656" w:type="pct"/>
            <w:vAlign w:val="center"/>
          </w:tcPr>
          <w:p w14:paraId="4E8E42F5" w14:textId="77777777" w:rsidR="00822FAF" w:rsidRDefault="00822FAF" w:rsidP="00E02B8D">
            <w:pPr>
              <w:pStyle w:val="TAH"/>
              <w:rPr>
                <w:rFonts w:ascii="Times New Roman" w:hAnsi="Times New Roman"/>
                <w:b w:val="0"/>
                <w:lang w:eastAsia="zh-CN"/>
              </w:rPr>
            </w:pPr>
            <w:r w:rsidRPr="00C33E09">
              <w:rPr>
                <w:rFonts w:ascii="Times New Roman" w:hAnsi="Times New Roman" w:hint="eastAsia"/>
                <w:b w:val="0"/>
                <w:lang w:eastAsia="zh-CN"/>
              </w:rPr>
              <w:t>授权范围</w:t>
            </w:r>
          </w:p>
        </w:tc>
        <w:tc>
          <w:tcPr>
            <w:tcW w:w="472" w:type="pct"/>
            <w:vAlign w:val="center"/>
          </w:tcPr>
          <w:p w14:paraId="42AB84EC" w14:textId="77777777" w:rsidR="00822FAF" w:rsidRDefault="00822FAF" w:rsidP="00E02B8D">
            <w:pPr>
              <w:pStyle w:val="TAH"/>
              <w:rPr>
                <w:rFonts w:ascii="Times New Roman" w:hAnsi="Times New Roman"/>
                <w:b w:val="0"/>
                <w:szCs w:val="18"/>
                <w:lang w:val="en-US" w:eastAsia="zh-CN"/>
              </w:rPr>
            </w:pPr>
          </w:p>
        </w:tc>
        <w:tc>
          <w:tcPr>
            <w:tcW w:w="564" w:type="pct"/>
            <w:shd w:val="clear" w:color="auto" w:fill="auto"/>
            <w:vAlign w:val="center"/>
          </w:tcPr>
          <w:p w14:paraId="49173C5B" w14:textId="77777777" w:rsidR="00822FAF" w:rsidRDefault="00822FAF" w:rsidP="00E02B8D">
            <w:pPr>
              <w:jc w:val="center"/>
              <w:rPr>
                <w:rFonts w:eastAsiaTheme="minorEastAsia"/>
                <w:sz w:val="18"/>
                <w:szCs w:val="18"/>
              </w:rPr>
            </w:pPr>
            <w:r w:rsidRPr="00C33E09">
              <w:rPr>
                <w:rFonts w:eastAsiaTheme="minorEastAsia"/>
                <w:sz w:val="18"/>
                <w:szCs w:val="18"/>
              </w:rPr>
              <w:t>String</w:t>
            </w:r>
          </w:p>
        </w:tc>
        <w:tc>
          <w:tcPr>
            <w:tcW w:w="2289" w:type="pct"/>
            <w:shd w:val="clear" w:color="auto" w:fill="auto"/>
            <w:vAlign w:val="center"/>
          </w:tcPr>
          <w:p w14:paraId="1B735B1C" w14:textId="77777777" w:rsidR="00822FAF" w:rsidRDefault="00822FAF" w:rsidP="00E02B8D">
            <w:pPr>
              <w:rPr>
                <w:rFonts w:eastAsiaTheme="minorEastAsia"/>
                <w:sz w:val="18"/>
                <w:szCs w:val="18"/>
              </w:rPr>
            </w:pPr>
          </w:p>
        </w:tc>
      </w:tr>
    </w:tbl>
    <w:p w14:paraId="0E9B1AE5" w14:textId="77777777" w:rsidR="00822FAF" w:rsidRDefault="00822FAF" w:rsidP="00CD4F73">
      <w:pPr>
        <w:rPr>
          <w:rFonts w:ascii="宋体" w:eastAsiaTheme="minorEastAsia" w:hAnsi="宋体" w:cs="宋体"/>
          <w:b/>
          <w:kern w:val="0"/>
          <w:szCs w:val="21"/>
        </w:rPr>
      </w:pPr>
    </w:p>
    <w:p w14:paraId="6F63795D" w14:textId="77777777" w:rsidR="00822FAF" w:rsidRDefault="00822FAF" w:rsidP="00FF3918">
      <w:r>
        <w:rPr>
          <w:rFonts w:hint="eastAsia"/>
        </w:rPr>
        <w:t>失败时响应报文样例：</w:t>
      </w:r>
    </w:p>
    <w:p w14:paraId="5633CB23" w14:textId="77777777" w:rsidR="00822FAF" w:rsidRDefault="00822FAF" w:rsidP="00FF3918">
      <w:r>
        <w:t>{</w:t>
      </w:r>
    </w:p>
    <w:p w14:paraId="1C04DC5A" w14:textId="77777777" w:rsidR="00822FAF" w:rsidRDefault="00822FAF" w:rsidP="00FF3918">
      <w:r>
        <w:t xml:space="preserve">     "error": "invalid_client",</w:t>
      </w:r>
    </w:p>
    <w:p w14:paraId="01862BFC" w14:textId="77777777" w:rsidR="00822FAF" w:rsidRDefault="00822FAF" w:rsidP="00FF3918">
      <w:r>
        <w:t xml:space="preserve">     "error_description": "Bad client credentials"</w:t>
      </w:r>
    </w:p>
    <w:p w14:paraId="13521A5F" w14:textId="77777777" w:rsidR="00822FAF" w:rsidRDefault="00822FAF" w:rsidP="00FF3918">
      <w:r>
        <w:t>}</w:t>
      </w:r>
    </w:p>
    <w:p w14:paraId="4FCA6E5A" w14:textId="77777777" w:rsidR="00822FAF" w:rsidRDefault="00822FAF" w:rsidP="00FF3918"/>
    <w:p w14:paraId="23F84EBF" w14:textId="77777777" w:rsidR="00822FAF" w:rsidRDefault="00822FAF" w:rsidP="00FF3918">
      <w:r>
        <w:rPr>
          <w:rFonts w:hint="eastAsia"/>
        </w:rPr>
        <w:t>具体错误信息见附录</w:t>
      </w:r>
      <w:r>
        <w:rPr>
          <w:rFonts w:hint="eastAsia"/>
        </w:rPr>
        <w:t>1</w:t>
      </w:r>
    </w:p>
    <w:p w14:paraId="07F1C1AB" w14:textId="77777777" w:rsidR="00822FAF" w:rsidRPr="00CD4F73" w:rsidRDefault="00822FAF" w:rsidP="00FF3918"/>
    <w:p w14:paraId="609F6D26" w14:textId="737466D8" w:rsidR="00822FAF" w:rsidRDefault="0001004C" w:rsidP="002524AC">
      <w:pPr>
        <w:pStyle w:val="20"/>
        <w:tabs>
          <w:tab w:val="clear" w:pos="579"/>
          <w:tab w:val="clear" w:pos="1852"/>
          <w:tab w:val="left" w:pos="567"/>
        </w:tabs>
        <w:ind w:hanging="1710"/>
      </w:pPr>
      <w:bookmarkStart w:id="260" w:name="_Toc112229127"/>
      <w:r>
        <w:rPr>
          <w:rFonts w:hint="eastAsia"/>
        </w:rPr>
        <w:lastRenderedPageBreak/>
        <w:t>文件</w:t>
      </w:r>
      <w:r w:rsidR="00BF3E10">
        <w:rPr>
          <w:rFonts w:hint="eastAsia"/>
        </w:rPr>
        <w:t>共享</w:t>
      </w:r>
      <w:r w:rsidR="00822FAF">
        <w:rPr>
          <w:rFonts w:hint="eastAsia"/>
        </w:rPr>
        <w:t>查询服务【</w:t>
      </w:r>
      <w:r w:rsidR="00822FAF">
        <w:t>RESTFUL</w:t>
      </w:r>
      <w:r w:rsidR="00822FAF">
        <w:rPr>
          <w:rFonts w:hint="eastAsia"/>
        </w:rPr>
        <w:t>】</w:t>
      </w:r>
      <w:bookmarkEnd w:id="260"/>
    </w:p>
    <w:p w14:paraId="5F2B3534" w14:textId="77777777" w:rsidR="00822FAF" w:rsidRDefault="00822FAF" w:rsidP="002524AC">
      <w:pPr>
        <w:pStyle w:val="30"/>
      </w:pPr>
      <w:bookmarkStart w:id="261" w:name="_Toc112229128"/>
      <w:r>
        <w:t>概述</w:t>
      </w:r>
      <w:bookmarkEnd w:id="261"/>
    </w:p>
    <w:p w14:paraId="17A4E309" w14:textId="37F863B5" w:rsidR="00822FAF" w:rsidRDefault="00822FAF" w:rsidP="002524AC">
      <w:pPr>
        <w:ind w:firstLine="425"/>
      </w:pPr>
      <w:r>
        <w:rPr>
          <w:rFonts w:asciiTheme="minorEastAsia" w:hAnsiTheme="minorEastAsia" w:hint="eastAsia"/>
          <w:szCs w:val="21"/>
        </w:rPr>
        <w:t>数据共享平台</w:t>
      </w:r>
      <w:r w:rsidR="00F8614D">
        <w:rPr>
          <w:rFonts w:asciiTheme="minorEastAsia" w:hAnsiTheme="minorEastAsia" w:hint="eastAsia"/>
          <w:szCs w:val="21"/>
        </w:rPr>
        <w:t>将需求方需要的数据订单，按照时空粒度和数据批次生成</w:t>
      </w:r>
      <w:r w:rsidR="00D35E7E">
        <w:rPr>
          <w:rFonts w:asciiTheme="minorEastAsia" w:hAnsiTheme="minorEastAsia"/>
          <w:szCs w:val="21"/>
        </w:rPr>
        <w:t>zip</w:t>
      </w:r>
      <w:r w:rsidR="006F5CBB">
        <w:rPr>
          <w:rFonts w:asciiTheme="minorEastAsia" w:hAnsiTheme="minorEastAsia" w:hint="eastAsia"/>
          <w:szCs w:val="21"/>
        </w:rPr>
        <w:t>压缩包</w:t>
      </w:r>
      <w:r w:rsidR="00F8614D">
        <w:rPr>
          <w:rFonts w:asciiTheme="minorEastAsia" w:hAnsiTheme="minorEastAsia" w:hint="eastAsia"/>
          <w:szCs w:val="21"/>
        </w:rPr>
        <w:t>，并上传分布式文件存储服务器，需求方通过订单编号和数据批次查询到文件信息，通过信息中的文件链接从分布式文件存储服务器下载文件并解析</w:t>
      </w:r>
    </w:p>
    <w:p w14:paraId="2BA68D43" w14:textId="77777777" w:rsidR="00822FAF" w:rsidRDefault="00822FAF" w:rsidP="002524AC">
      <w:pPr>
        <w:pStyle w:val="30"/>
      </w:pPr>
      <w:bookmarkStart w:id="262" w:name="_Toc112229129"/>
      <w:r>
        <w:rPr>
          <w:rFonts w:hint="eastAsia"/>
        </w:rPr>
        <w:t>数据格式</w:t>
      </w:r>
      <w:bookmarkEnd w:id="262"/>
    </w:p>
    <w:p w14:paraId="2F8617A3" w14:textId="77777777" w:rsidR="00822FAF" w:rsidRDefault="00822FAF" w:rsidP="00DE5508">
      <w:r>
        <w:rPr>
          <w:rFonts w:hint="eastAsia"/>
        </w:rPr>
        <w:t>请求报文：</w:t>
      </w:r>
      <w:r>
        <w:t xml:space="preserve"> </w:t>
      </w:r>
    </w:p>
    <w:p w14:paraId="49DDFAD7" w14:textId="5B977E2E" w:rsidR="008A769B" w:rsidRDefault="008A769B" w:rsidP="008A769B">
      <w:r>
        <w:t>curl --location --request POST 'http://******:20000/api/gw/https' \</w:t>
      </w:r>
    </w:p>
    <w:p w14:paraId="63ECEBBC" w14:textId="6B7D4E91" w:rsidR="008A769B" w:rsidRDefault="008A769B" w:rsidP="008A769B">
      <w:r>
        <w:t>--header 'appCode: ******' \</w:t>
      </w:r>
    </w:p>
    <w:p w14:paraId="131C7F24" w14:textId="4EACAC1E" w:rsidR="008A769B" w:rsidRDefault="008A769B" w:rsidP="008A769B">
      <w:r>
        <w:t>--header 'apiCode: ******' \</w:t>
      </w:r>
    </w:p>
    <w:p w14:paraId="47463483" w14:textId="77777777" w:rsidR="008A769B" w:rsidRDefault="008A769B" w:rsidP="008A769B">
      <w:r>
        <w:t>--header 'apiVersion: 1.0.0' \</w:t>
      </w:r>
    </w:p>
    <w:p w14:paraId="6B595469" w14:textId="77777777" w:rsidR="008A769B" w:rsidRDefault="008A769B" w:rsidP="008A769B">
      <w:r>
        <w:t>--header 'Content-Type: application/json' \</w:t>
      </w:r>
    </w:p>
    <w:p w14:paraId="5D0843A4" w14:textId="77777777" w:rsidR="008A769B" w:rsidRDefault="008A769B" w:rsidP="008A769B">
      <w:r>
        <w:t>--header 'format: json' \</w:t>
      </w:r>
    </w:p>
    <w:p w14:paraId="2117E264" w14:textId="17D4F8F7" w:rsidR="008A769B" w:rsidRDefault="008A769B" w:rsidP="008A769B">
      <w:r>
        <w:t>--header 'accessToken: ******' \</w:t>
      </w:r>
    </w:p>
    <w:p w14:paraId="1C85FACD" w14:textId="1CAC1C93" w:rsidR="008A769B" w:rsidRDefault="008A769B" w:rsidP="008A769B">
      <w:r>
        <w:t>--data '{"orderId":"******","batchNum":"20220820000000"}'</w:t>
      </w:r>
    </w:p>
    <w:p w14:paraId="11D0F019" w14:textId="77777777" w:rsidR="008A2F63" w:rsidRDefault="008A2F63" w:rsidP="008A769B"/>
    <w:p w14:paraId="06F1B8AA" w14:textId="4E5B3826" w:rsidR="00822FAF" w:rsidRDefault="00822FAF" w:rsidP="008A769B">
      <w:r>
        <w:rPr>
          <w:rFonts w:hint="eastAsia"/>
        </w:rPr>
        <w:t>请求参数：</w:t>
      </w:r>
    </w:p>
    <w:tbl>
      <w:tblPr>
        <w:tblW w:w="51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1294"/>
        <w:gridCol w:w="1235"/>
        <w:gridCol w:w="868"/>
        <w:gridCol w:w="3903"/>
      </w:tblGrid>
      <w:tr w:rsidR="00822FAF" w14:paraId="18113A13" w14:textId="77777777" w:rsidTr="00394AC9">
        <w:trPr>
          <w:jc w:val="center"/>
        </w:trPr>
        <w:tc>
          <w:tcPr>
            <w:tcW w:w="981" w:type="pct"/>
            <w:shd w:val="clear" w:color="auto" w:fill="D9D9D9" w:themeFill="background1" w:themeFillShade="D9"/>
            <w:vAlign w:val="center"/>
          </w:tcPr>
          <w:p w14:paraId="024602C4" w14:textId="77777777" w:rsidR="00822FAF" w:rsidRDefault="00822FAF" w:rsidP="00E07FED">
            <w:pPr>
              <w:jc w:val="center"/>
            </w:pPr>
            <w:r>
              <w:rPr>
                <w:rFonts w:ascii="黑体" w:eastAsia="黑体" w:hAnsi="黑体"/>
                <w:sz w:val="18"/>
                <w:szCs w:val="18"/>
              </w:rPr>
              <w:t>参数</w:t>
            </w:r>
          </w:p>
        </w:tc>
        <w:tc>
          <w:tcPr>
            <w:tcW w:w="795" w:type="pct"/>
            <w:shd w:val="clear" w:color="auto" w:fill="D9D9D9" w:themeFill="background1" w:themeFillShade="D9"/>
            <w:vAlign w:val="center"/>
          </w:tcPr>
          <w:p w14:paraId="52E4C4BC" w14:textId="77777777" w:rsidR="00822FAF" w:rsidRDefault="00822FAF" w:rsidP="00E07FED">
            <w:pPr>
              <w:pStyle w:val="TableHeading"/>
              <w:rPr>
                <w:rFonts w:ascii="Times New Roman" w:hAnsi="Times New Roman" w:cs="Times New Roman"/>
              </w:rPr>
            </w:pPr>
            <w:r>
              <w:rPr>
                <w:rFonts w:ascii="Times New Roman" w:hAnsi="Times New Roman" w:cs="Times New Roman"/>
              </w:rPr>
              <w:t>参数说明</w:t>
            </w:r>
          </w:p>
        </w:tc>
        <w:tc>
          <w:tcPr>
            <w:tcW w:w="762" w:type="pct"/>
            <w:shd w:val="clear" w:color="auto" w:fill="D9D9D9" w:themeFill="background1" w:themeFillShade="D9"/>
            <w:vAlign w:val="center"/>
          </w:tcPr>
          <w:p w14:paraId="2D5C4E98" w14:textId="77777777" w:rsidR="00822FAF" w:rsidRDefault="00822FAF" w:rsidP="00E07FED">
            <w:pPr>
              <w:pStyle w:val="TableHeading"/>
              <w:rPr>
                <w:rFonts w:ascii="Times New Roman" w:hAnsi="Times New Roman" w:cs="Times New Roman"/>
              </w:rPr>
            </w:pPr>
            <w:r>
              <w:rPr>
                <w:rFonts w:ascii="Times New Roman" w:hAnsi="Times New Roman" w:cs="Times New Roman"/>
              </w:rPr>
              <w:t>必选</w:t>
            </w:r>
            <w:r>
              <w:rPr>
                <w:rFonts w:ascii="Times New Roman" w:hAnsi="Times New Roman" w:cs="Times New Roman"/>
              </w:rPr>
              <w:t>M/</w:t>
            </w:r>
            <w:r>
              <w:rPr>
                <w:rFonts w:ascii="Times New Roman" w:hAnsi="Times New Roman" w:cs="Times New Roman"/>
              </w:rPr>
              <w:t>条件必选</w:t>
            </w:r>
            <w:r>
              <w:rPr>
                <w:rFonts w:ascii="Times New Roman" w:hAnsi="Times New Roman" w:cs="Times New Roman"/>
              </w:rPr>
              <w:t>C/</w:t>
            </w:r>
            <w:r>
              <w:rPr>
                <w:rFonts w:ascii="Times New Roman" w:hAnsi="Times New Roman" w:cs="Times New Roman"/>
              </w:rPr>
              <w:t>可选</w:t>
            </w:r>
            <w:r>
              <w:rPr>
                <w:rFonts w:ascii="Times New Roman" w:hAnsi="Times New Roman" w:cs="Times New Roman"/>
              </w:rPr>
              <w:t>O</w:t>
            </w:r>
          </w:p>
        </w:tc>
        <w:tc>
          <w:tcPr>
            <w:tcW w:w="556" w:type="pct"/>
            <w:shd w:val="clear" w:color="auto" w:fill="D9D9D9" w:themeFill="background1" w:themeFillShade="D9"/>
            <w:vAlign w:val="center"/>
          </w:tcPr>
          <w:p w14:paraId="493FF615" w14:textId="77777777" w:rsidR="00822FAF" w:rsidRDefault="00822FAF" w:rsidP="00E07FED">
            <w:pPr>
              <w:pStyle w:val="TableHeading"/>
              <w:rPr>
                <w:rFonts w:ascii="Times New Roman" w:hAnsi="Times New Roman" w:cs="Times New Roman"/>
              </w:rPr>
            </w:pPr>
            <w:r>
              <w:rPr>
                <w:rFonts w:ascii="Times New Roman" w:hAnsi="Times New Roman" w:cs="Times New Roman" w:hint="eastAsia"/>
              </w:rPr>
              <w:t>数据</w:t>
            </w:r>
            <w:r>
              <w:rPr>
                <w:rFonts w:ascii="Times New Roman" w:hAnsi="Times New Roman" w:cs="Times New Roman"/>
              </w:rPr>
              <w:t>类型</w:t>
            </w:r>
          </w:p>
        </w:tc>
        <w:tc>
          <w:tcPr>
            <w:tcW w:w="1906" w:type="pct"/>
            <w:shd w:val="clear" w:color="auto" w:fill="D9D9D9" w:themeFill="background1" w:themeFillShade="D9"/>
            <w:vAlign w:val="center"/>
          </w:tcPr>
          <w:p w14:paraId="35D06DCE" w14:textId="77777777" w:rsidR="00822FAF" w:rsidRDefault="00822FAF" w:rsidP="00E07FED">
            <w:pPr>
              <w:pStyle w:val="TableHeading"/>
              <w:rPr>
                <w:rFonts w:ascii="Times New Roman" w:hAnsi="Times New Roman" w:cs="Times New Roman"/>
              </w:rPr>
            </w:pPr>
            <w:r>
              <w:rPr>
                <w:rFonts w:ascii="Times New Roman" w:hAnsi="Times New Roman" w:cs="Times New Roman" w:hint="eastAsia"/>
              </w:rPr>
              <w:t>取值</w:t>
            </w:r>
            <w:r>
              <w:rPr>
                <w:rFonts w:ascii="Times New Roman" w:hAnsi="Times New Roman" w:cs="Times New Roman"/>
              </w:rPr>
              <w:t>说明</w:t>
            </w:r>
          </w:p>
        </w:tc>
      </w:tr>
      <w:tr w:rsidR="009A0905" w14:paraId="4F30026A" w14:textId="77777777" w:rsidTr="00394AC9">
        <w:trPr>
          <w:jc w:val="center"/>
        </w:trPr>
        <w:tc>
          <w:tcPr>
            <w:tcW w:w="981" w:type="pct"/>
            <w:shd w:val="clear" w:color="auto" w:fill="FFFFFF" w:themeFill="background1"/>
            <w:vAlign w:val="center"/>
          </w:tcPr>
          <w:p w14:paraId="07E2F113" w14:textId="6234507D" w:rsidR="009A0905" w:rsidRDefault="009A0905" w:rsidP="009A0905">
            <w:pPr>
              <w:jc w:val="center"/>
            </w:pPr>
            <w:r>
              <w:t>appCode</w:t>
            </w:r>
          </w:p>
        </w:tc>
        <w:tc>
          <w:tcPr>
            <w:tcW w:w="795" w:type="pct"/>
            <w:shd w:val="clear" w:color="auto" w:fill="FFFFFF" w:themeFill="background1"/>
            <w:vAlign w:val="center"/>
          </w:tcPr>
          <w:p w14:paraId="28472717" w14:textId="182F7089" w:rsidR="009A0905" w:rsidRDefault="009A0905" w:rsidP="009A0905">
            <w:pPr>
              <w:pStyle w:val="TAH"/>
              <w:rPr>
                <w:rFonts w:ascii="Times New Roman" w:eastAsiaTheme="minorEastAsia" w:hAnsi="Times New Roman"/>
                <w:b w:val="0"/>
                <w:kern w:val="2"/>
                <w:szCs w:val="18"/>
                <w:lang w:val="en-US" w:eastAsia="zh-CN"/>
              </w:rPr>
            </w:pPr>
            <w:r w:rsidRPr="00EA4E19">
              <w:rPr>
                <w:rFonts w:ascii="Times New Roman" w:hAnsi="Times New Roman"/>
                <w:b w:val="0"/>
                <w:lang w:eastAsia="zh-CN"/>
              </w:rPr>
              <w:t>App</w:t>
            </w:r>
            <w:r w:rsidRPr="00EA4E19">
              <w:rPr>
                <w:rFonts w:ascii="Times New Roman" w:hAnsi="Times New Roman" w:hint="eastAsia"/>
                <w:b w:val="0"/>
                <w:lang w:eastAsia="zh-CN"/>
              </w:rPr>
              <w:t>的应</w:t>
            </w:r>
            <w:r w:rsidRPr="00EA4E19">
              <w:rPr>
                <w:rFonts w:ascii="微软雅黑" w:eastAsia="微软雅黑" w:hAnsi="微软雅黑" w:cs="微软雅黑" w:hint="eastAsia"/>
                <w:b w:val="0"/>
                <w:lang w:eastAsia="zh-CN"/>
              </w:rPr>
              <w:t>⽤</w:t>
            </w:r>
            <w:r w:rsidRPr="00EA4E19">
              <w:rPr>
                <w:rFonts w:ascii="宋体" w:hAnsi="宋体" w:cs="宋体" w:hint="eastAsia"/>
                <w:b w:val="0"/>
                <w:lang w:eastAsia="zh-CN"/>
              </w:rPr>
              <w:t>编</w:t>
            </w:r>
            <w:r w:rsidRPr="00EA4E19">
              <w:rPr>
                <w:rFonts w:ascii="Times New Roman" w:hAnsi="Times New Roman" w:hint="eastAsia"/>
                <w:b w:val="0"/>
                <w:lang w:eastAsia="zh-CN"/>
              </w:rPr>
              <w:t>码</w:t>
            </w:r>
          </w:p>
        </w:tc>
        <w:tc>
          <w:tcPr>
            <w:tcW w:w="762" w:type="pct"/>
            <w:shd w:val="clear" w:color="auto" w:fill="FFFFFF" w:themeFill="background1"/>
            <w:vAlign w:val="center"/>
          </w:tcPr>
          <w:p w14:paraId="4CB3783E" w14:textId="77750615" w:rsidR="009A0905" w:rsidRPr="000A001A" w:rsidRDefault="009A0905" w:rsidP="009A0905">
            <w:pPr>
              <w:pStyle w:val="TAH"/>
              <w:rPr>
                <w:rFonts w:ascii="Times New Roman" w:eastAsiaTheme="minorEastAsia" w:hAnsi="Times New Roman"/>
                <w:b w:val="0"/>
                <w:kern w:val="2"/>
                <w:szCs w:val="18"/>
                <w:lang w:val="en-US" w:eastAsia="zh-CN"/>
              </w:rPr>
            </w:pPr>
            <w:r>
              <w:rPr>
                <w:rFonts w:ascii="Times New Roman" w:hAnsi="Times New Roman" w:hint="eastAsia"/>
                <w:b w:val="0"/>
                <w:szCs w:val="18"/>
                <w:lang w:val="en-US" w:eastAsia="zh-CN"/>
              </w:rPr>
              <w:t>M</w:t>
            </w:r>
          </w:p>
        </w:tc>
        <w:tc>
          <w:tcPr>
            <w:tcW w:w="556" w:type="pct"/>
            <w:shd w:val="clear" w:color="auto" w:fill="FFFFFF" w:themeFill="background1"/>
            <w:vAlign w:val="center"/>
          </w:tcPr>
          <w:p w14:paraId="1C18C907" w14:textId="7E67F4AD" w:rsidR="009A0905" w:rsidRPr="00F7537E" w:rsidRDefault="009A0905" w:rsidP="009A0905">
            <w:pPr>
              <w:pStyle w:val="TAH"/>
              <w:rPr>
                <w:rFonts w:ascii="Times New Roman" w:eastAsiaTheme="minorEastAsia" w:hAnsi="Times New Roman"/>
                <w:b w:val="0"/>
                <w:kern w:val="2"/>
                <w:szCs w:val="18"/>
                <w:lang w:val="en-US" w:eastAsia="zh-CN"/>
              </w:rPr>
            </w:pPr>
            <w:r>
              <w:rPr>
                <w:rFonts w:ascii="Times New Roman" w:hAnsi="Times New Roman"/>
                <w:b w:val="0"/>
                <w:lang w:eastAsia="zh-CN"/>
              </w:rPr>
              <w:t>S</w:t>
            </w:r>
            <w:r>
              <w:rPr>
                <w:rFonts w:ascii="Times New Roman" w:hAnsi="Times New Roman" w:hint="eastAsia"/>
                <w:b w:val="0"/>
                <w:lang w:eastAsia="zh-CN"/>
              </w:rPr>
              <w:t>tring</w:t>
            </w:r>
          </w:p>
        </w:tc>
        <w:tc>
          <w:tcPr>
            <w:tcW w:w="1906" w:type="pct"/>
            <w:shd w:val="clear" w:color="auto" w:fill="FFFFFF" w:themeFill="background1"/>
            <w:vAlign w:val="center"/>
          </w:tcPr>
          <w:p w14:paraId="7DE4D799" w14:textId="28E1F3CF" w:rsidR="009A0905" w:rsidRDefault="009A0905" w:rsidP="009A0905">
            <w:pPr>
              <w:jc w:val="left"/>
              <w:rPr>
                <w:rFonts w:eastAsiaTheme="minorEastAsia"/>
                <w:sz w:val="18"/>
                <w:szCs w:val="18"/>
              </w:rPr>
            </w:pPr>
            <w:r w:rsidRPr="00EA4E19">
              <w:rPr>
                <w:rFonts w:eastAsiaTheme="minorEastAsia"/>
                <w:sz w:val="18"/>
                <w:szCs w:val="18"/>
              </w:rPr>
              <w:t>App</w:t>
            </w:r>
            <w:r w:rsidRPr="00EA4E19">
              <w:rPr>
                <w:rFonts w:eastAsiaTheme="minorEastAsia" w:hint="eastAsia"/>
                <w:sz w:val="18"/>
                <w:szCs w:val="18"/>
              </w:rPr>
              <w:t>的应</w:t>
            </w:r>
            <w:r w:rsidRPr="00EA4E19">
              <w:rPr>
                <w:rFonts w:ascii="微软雅黑" w:eastAsia="微软雅黑" w:hAnsi="微软雅黑" w:cs="微软雅黑" w:hint="eastAsia"/>
                <w:sz w:val="18"/>
                <w:szCs w:val="18"/>
              </w:rPr>
              <w:t>⽤</w:t>
            </w:r>
            <w:r w:rsidRPr="00EA4E19">
              <w:rPr>
                <w:rFonts w:ascii="宋体" w:hAnsi="宋体" w:cs="宋体" w:hint="eastAsia"/>
                <w:sz w:val="18"/>
                <w:szCs w:val="18"/>
              </w:rPr>
              <w:t>编</w:t>
            </w:r>
            <w:r w:rsidRPr="00EA4E19">
              <w:rPr>
                <w:rFonts w:eastAsiaTheme="minorEastAsia" w:hint="eastAsia"/>
                <w:sz w:val="18"/>
                <w:szCs w:val="18"/>
              </w:rPr>
              <w:t>码</w:t>
            </w:r>
            <w:r w:rsidR="00D1142F">
              <w:rPr>
                <w:rFonts w:eastAsiaTheme="minorEastAsia" w:hint="eastAsia"/>
                <w:sz w:val="18"/>
                <w:szCs w:val="18"/>
              </w:rPr>
              <w:t>，与</w:t>
            </w:r>
            <w:r w:rsidR="00D1142F" w:rsidRPr="00EA4E19">
              <w:rPr>
                <w:rFonts w:ascii="黑体" w:eastAsia="黑体" w:hAnsi="黑体"/>
                <w:sz w:val="18"/>
                <w:szCs w:val="18"/>
              </w:rPr>
              <w:t>client_id</w:t>
            </w:r>
            <w:r w:rsidR="00D1142F">
              <w:rPr>
                <w:rFonts w:ascii="黑体" w:eastAsia="黑体" w:hAnsi="黑体" w:hint="eastAsia"/>
                <w:sz w:val="18"/>
                <w:szCs w:val="18"/>
              </w:rPr>
              <w:t>相同</w:t>
            </w:r>
          </w:p>
        </w:tc>
      </w:tr>
      <w:tr w:rsidR="00594761" w14:paraId="7D1E8F52" w14:textId="77777777" w:rsidTr="00394AC9">
        <w:trPr>
          <w:jc w:val="center"/>
        </w:trPr>
        <w:tc>
          <w:tcPr>
            <w:tcW w:w="981" w:type="pct"/>
            <w:shd w:val="clear" w:color="auto" w:fill="FFFFFF" w:themeFill="background1"/>
            <w:vAlign w:val="center"/>
          </w:tcPr>
          <w:p w14:paraId="2E43AD57" w14:textId="116D555F" w:rsidR="00594761" w:rsidRDefault="00594761" w:rsidP="00594761">
            <w:pPr>
              <w:jc w:val="center"/>
            </w:pPr>
            <w:r>
              <w:t>apiCode</w:t>
            </w:r>
          </w:p>
        </w:tc>
        <w:tc>
          <w:tcPr>
            <w:tcW w:w="795" w:type="pct"/>
            <w:shd w:val="clear" w:color="auto" w:fill="FFFFFF" w:themeFill="background1"/>
            <w:vAlign w:val="center"/>
          </w:tcPr>
          <w:p w14:paraId="755DAC55" w14:textId="4F7BB146" w:rsidR="00594761" w:rsidRDefault="00594761" w:rsidP="0059476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A</w:t>
            </w:r>
            <w:r w:rsidR="00471842">
              <w:rPr>
                <w:rFonts w:ascii="Times New Roman" w:eastAsiaTheme="minorEastAsia" w:hAnsi="Times New Roman"/>
                <w:b w:val="0"/>
                <w:kern w:val="2"/>
                <w:szCs w:val="18"/>
                <w:lang w:val="en-US" w:eastAsia="zh-CN"/>
              </w:rPr>
              <w:t>PI</w:t>
            </w:r>
            <w:r w:rsidR="00471842">
              <w:rPr>
                <w:rFonts w:ascii="Times New Roman" w:eastAsiaTheme="minorEastAsia" w:hAnsi="Times New Roman" w:hint="eastAsia"/>
                <w:b w:val="0"/>
                <w:kern w:val="2"/>
                <w:szCs w:val="18"/>
                <w:lang w:val="en-US" w:eastAsia="zh-CN"/>
              </w:rPr>
              <w:t>编码</w:t>
            </w:r>
          </w:p>
        </w:tc>
        <w:tc>
          <w:tcPr>
            <w:tcW w:w="762" w:type="pct"/>
            <w:shd w:val="clear" w:color="auto" w:fill="FFFFFF" w:themeFill="background1"/>
            <w:vAlign w:val="center"/>
          </w:tcPr>
          <w:p w14:paraId="25A92EE5" w14:textId="6406523A" w:rsidR="00594761" w:rsidRPr="000A001A" w:rsidRDefault="00594761" w:rsidP="00594761">
            <w:pPr>
              <w:pStyle w:val="TAH"/>
              <w:rPr>
                <w:rFonts w:ascii="Times New Roman" w:eastAsiaTheme="minorEastAsia" w:hAnsi="Times New Roman"/>
                <w:b w:val="0"/>
                <w:kern w:val="2"/>
                <w:szCs w:val="18"/>
                <w:lang w:val="en-US" w:eastAsia="zh-CN"/>
              </w:rPr>
            </w:pPr>
            <w:r>
              <w:rPr>
                <w:rFonts w:ascii="Times New Roman" w:hAnsi="Times New Roman" w:hint="eastAsia"/>
                <w:b w:val="0"/>
                <w:szCs w:val="18"/>
                <w:lang w:val="en-US" w:eastAsia="zh-CN"/>
              </w:rPr>
              <w:t>M</w:t>
            </w:r>
          </w:p>
        </w:tc>
        <w:tc>
          <w:tcPr>
            <w:tcW w:w="556" w:type="pct"/>
            <w:shd w:val="clear" w:color="auto" w:fill="FFFFFF" w:themeFill="background1"/>
            <w:vAlign w:val="center"/>
          </w:tcPr>
          <w:p w14:paraId="6678BDF6" w14:textId="618D74AD" w:rsidR="00594761" w:rsidRPr="00F7537E" w:rsidRDefault="00594761" w:rsidP="00594761">
            <w:pPr>
              <w:pStyle w:val="TAH"/>
              <w:rPr>
                <w:rFonts w:ascii="Times New Roman" w:eastAsiaTheme="minorEastAsia" w:hAnsi="Times New Roman"/>
                <w:b w:val="0"/>
                <w:kern w:val="2"/>
                <w:szCs w:val="18"/>
                <w:lang w:val="en-US" w:eastAsia="zh-CN"/>
              </w:rPr>
            </w:pPr>
            <w:r>
              <w:rPr>
                <w:rFonts w:ascii="Times New Roman" w:hAnsi="Times New Roman"/>
                <w:b w:val="0"/>
                <w:lang w:eastAsia="zh-CN"/>
              </w:rPr>
              <w:t>S</w:t>
            </w:r>
            <w:r>
              <w:rPr>
                <w:rFonts w:ascii="Times New Roman" w:hAnsi="Times New Roman" w:hint="eastAsia"/>
                <w:b w:val="0"/>
                <w:lang w:eastAsia="zh-CN"/>
              </w:rPr>
              <w:t>tring</w:t>
            </w:r>
          </w:p>
        </w:tc>
        <w:tc>
          <w:tcPr>
            <w:tcW w:w="1906" w:type="pct"/>
            <w:shd w:val="clear" w:color="auto" w:fill="FFFFFF" w:themeFill="background1"/>
            <w:vAlign w:val="center"/>
          </w:tcPr>
          <w:p w14:paraId="411C7E1A" w14:textId="24E94933" w:rsidR="00594761" w:rsidRDefault="00594761" w:rsidP="00594761">
            <w:pPr>
              <w:jc w:val="left"/>
              <w:rPr>
                <w:rFonts w:eastAsiaTheme="minorEastAsia"/>
                <w:sz w:val="18"/>
                <w:szCs w:val="18"/>
              </w:rPr>
            </w:pPr>
            <w:r>
              <w:rPr>
                <w:rFonts w:eastAsiaTheme="minorEastAsia" w:hint="eastAsia"/>
                <w:sz w:val="18"/>
                <w:szCs w:val="18"/>
              </w:rPr>
              <w:t>取固定值：</w:t>
            </w:r>
            <w:r w:rsidR="00472AA2" w:rsidRPr="00472AA2">
              <w:rPr>
                <w:rFonts w:eastAsiaTheme="minorEastAsia"/>
                <w:sz w:val="18"/>
                <w:szCs w:val="18"/>
              </w:rPr>
              <w:t>API_HDSP_DATA_SUB_QUERY_SHARE_FILE</w:t>
            </w:r>
          </w:p>
        </w:tc>
      </w:tr>
      <w:tr w:rsidR="00594761" w14:paraId="7039217C" w14:textId="77777777" w:rsidTr="00394AC9">
        <w:trPr>
          <w:jc w:val="center"/>
        </w:trPr>
        <w:tc>
          <w:tcPr>
            <w:tcW w:w="981" w:type="pct"/>
            <w:shd w:val="clear" w:color="auto" w:fill="FFFFFF" w:themeFill="background1"/>
            <w:vAlign w:val="center"/>
          </w:tcPr>
          <w:p w14:paraId="67EDB441" w14:textId="52E139C4" w:rsidR="00594761" w:rsidRPr="000A001A" w:rsidRDefault="00594761" w:rsidP="00594761">
            <w:pPr>
              <w:jc w:val="center"/>
              <w:rPr>
                <w:rFonts w:eastAsiaTheme="minorEastAsia"/>
                <w:sz w:val="18"/>
                <w:szCs w:val="18"/>
              </w:rPr>
            </w:pPr>
            <w:r>
              <w:t>orderId</w:t>
            </w:r>
          </w:p>
        </w:tc>
        <w:tc>
          <w:tcPr>
            <w:tcW w:w="795" w:type="pct"/>
            <w:shd w:val="clear" w:color="auto" w:fill="FFFFFF" w:themeFill="background1"/>
            <w:vAlign w:val="center"/>
          </w:tcPr>
          <w:p w14:paraId="25291B26" w14:textId="06E78367" w:rsidR="00594761" w:rsidRPr="000A001A" w:rsidRDefault="00594761" w:rsidP="0059476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订单编号</w:t>
            </w:r>
          </w:p>
        </w:tc>
        <w:tc>
          <w:tcPr>
            <w:tcW w:w="762" w:type="pct"/>
            <w:shd w:val="clear" w:color="auto" w:fill="FFFFFF" w:themeFill="background1"/>
            <w:vAlign w:val="center"/>
          </w:tcPr>
          <w:p w14:paraId="35034C1C" w14:textId="77777777" w:rsidR="00594761" w:rsidRPr="000A001A" w:rsidRDefault="00594761" w:rsidP="00594761">
            <w:pPr>
              <w:pStyle w:val="TAH"/>
              <w:rPr>
                <w:rFonts w:ascii="Times New Roman" w:eastAsiaTheme="minorEastAsia" w:hAnsi="Times New Roman"/>
                <w:b w:val="0"/>
                <w:kern w:val="2"/>
                <w:szCs w:val="18"/>
                <w:lang w:val="en-US" w:eastAsia="zh-CN"/>
              </w:rPr>
            </w:pPr>
            <w:r w:rsidRPr="000A001A">
              <w:rPr>
                <w:rFonts w:ascii="Times New Roman" w:eastAsiaTheme="minorEastAsia" w:hAnsi="Times New Roman" w:hint="eastAsia"/>
                <w:b w:val="0"/>
                <w:kern w:val="2"/>
                <w:szCs w:val="18"/>
                <w:lang w:val="en-US" w:eastAsia="zh-CN"/>
              </w:rPr>
              <w:t>M</w:t>
            </w:r>
          </w:p>
        </w:tc>
        <w:tc>
          <w:tcPr>
            <w:tcW w:w="556" w:type="pct"/>
            <w:shd w:val="clear" w:color="auto" w:fill="FFFFFF" w:themeFill="background1"/>
            <w:vAlign w:val="center"/>
          </w:tcPr>
          <w:p w14:paraId="5A8B96B3" w14:textId="77777777" w:rsidR="00594761" w:rsidRPr="00F7537E" w:rsidRDefault="00594761" w:rsidP="00594761">
            <w:pPr>
              <w:pStyle w:val="TAH"/>
              <w:rPr>
                <w:rFonts w:ascii="Times New Roman" w:eastAsiaTheme="minorEastAsia" w:hAnsi="Times New Roman"/>
                <w:b w:val="0"/>
                <w:kern w:val="2"/>
                <w:szCs w:val="18"/>
                <w:lang w:val="en-US" w:eastAsia="zh-CN"/>
              </w:rPr>
            </w:pPr>
            <w:r w:rsidRPr="00F7537E">
              <w:rPr>
                <w:rFonts w:ascii="Times New Roman" w:eastAsiaTheme="minorEastAsia" w:hAnsi="Times New Roman"/>
                <w:b w:val="0"/>
                <w:kern w:val="2"/>
                <w:szCs w:val="18"/>
                <w:lang w:val="en-US" w:eastAsia="zh-CN"/>
              </w:rPr>
              <w:t>S</w:t>
            </w:r>
            <w:r w:rsidRPr="00F7537E">
              <w:rPr>
                <w:rFonts w:ascii="Times New Roman" w:eastAsiaTheme="minorEastAsia" w:hAnsi="Times New Roman" w:hint="eastAsia"/>
                <w:b w:val="0"/>
                <w:kern w:val="2"/>
                <w:szCs w:val="18"/>
                <w:lang w:val="en-US" w:eastAsia="zh-CN"/>
              </w:rPr>
              <w:t>tring</w:t>
            </w:r>
          </w:p>
        </w:tc>
        <w:tc>
          <w:tcPr>
            <w:tcW w:w="1906" w:type="pct"/>
            <w:shd w:val="clear" w:color="auto" w:fill="FFFFFF" w:themeFill="background1"/>
            <w:vAlign w:val="center"/>
          </w:tcPr>
          <w:p w14:paraId="38214AA3" w14:textId="4873E0D8" w:rsidR="00594761" w:rsidRDefault="00594761" w:rsidP="00594761">
            <w:pPr>
              <w:rPr>
                <w:rFonts w:eastAsiaTheme="minorEastAsia"/>
                <w:sz w:val="18"/>
                <w:szCs w:val="18"/>
              </w:rPr>
            </w:pPr>
            <w:r>
              <w:rPr>
                <w:rFonts w:eastAsiaTheme="minorEastAsia" w:hint="eastAsia"/>
                <w:sz w:val="18"/>
                <w:szCs w:val="18"/>
              </w:rPr>
              <w:t>订单编号</w:t>
            </w:r>
          </w:p>
        </w:tc>
      </w:tr>
      <w:tr w:rsidR="00594761" w14:paraId="067A7263" w14:textId="77777777" w:rsidTr="00394AC9">
        <w:trPr>
          <w:jc w:val="center"/>
        </w:trPr>
        <w:tc>
          <w:tcPr>
            <w:tcW w:w="981" w:type="pct"/>
            <w:shd w:val="clear" w:color="auto" w:fill="FFFFFF" w:themeFill="background1"/>
            <w:vAlign w:val="center"/>
          </w:tcPr>
          <w:p w14:paraId="5AC67CD2" w14:textId="0173E5FC" w:rsidR="00594761" w:rsidRPr="000A001A" w:rsidRDefault="00594761" w:rsidP="00594761">
            <w:pPr>
              <w:jc w:val="center"/>
              <w:rPr>
                <w:rFonts w:eastAsiaTheme="minorEastAsia"/>
                <w:sz w:val="18"/>
                <w:szCs w:val="18"/>
              </w:rPr>
            </w:pPr>
            <w:r>
              <w:t>batchNum</w:t>
            </w:r>
          </w:p>
        </w:tc>
        <w:tc>
          <w:tcPr>
            <w:tcW w:w="795" w:type="pct"/>
            <w:shd w:val="clear" w:color="auto" w:fill="FFFFFF" w:themeFill="background1"/>
            <w:vAlign w:val="center"/>
          </w:tcPr>
          <w:p w14:paraId="0BAF57FD" w14:textId="075C85F7" w:rsidR="00594761" w:rsidRPr="000A001A" w:rsidRDefault="00594761" w:rsidP="0059476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数据批次号</w:t>
            </w:r>
          </w:p>
        </w:tc>
        <w:tc>
          <w:tcPr>
            <w:tcW w:w="762" w:type="pct"/>
            <w:shd w:val="clear" w:color="auto" w:fill="FFFFFF" w:themeFill="background1"/>
            <w:vAlign w:val="center"/>
          </w:tcPr>
          <w:p w14:paraId="60CF3443" w14:textId="77777777" w:rsidR="00594761" w:rsidRPr="000A001A" w:rsidRDefault="00594761" w:rsidP="00594761">
            <w:pPr>
              <w:pStyle w:val="TAH"/>
              <w:rPr>
                <w:rFonts w:ascii="Times New Roman" w:eastAsiaTheme="minorEastAsia" w:hAnsi="Times New Roman"/>
                <w:b w:val="0"/>
                <w:kern w:val="2"/>
                <w:szCs w:val="18"/>
                <w:lang w:val="en-US" w:eastAsia="zh-CN"/>
              </w:rPr>
            </w:pPr>
            <w:r w:rsidRPr="000A001A">
              <w:rPr>
                <w:rFonts w:ascii="Times New Roman" w:eastAsiaTheme="minorEastAsia" w:hAnsi="Times New Roman" w:hint="eastAsia"/>
                <w:b w:val="0"/>
                <w:kern w:val="2"/>
                <w:szCs w:val="18"/>
                <w:lang w:val="en-US" w:eastAsia="zh-CN"/>
              </w:rPr>
              <w:t>M</w:t>
            </w:r>
          </w:p>
        </w:tc>
        <w:tc>
          <w:tcPr>
            <w:tcW w:w="556" w:type="pct"/>
            <w:shd w:val="clear" w:color="auto" w:fill="FFFFFF" w:themeFill="background1"/>
            <w:vAlign w:val="center"/>
          </w:tcPr>
          <w:p w14:paraId="0814E6C1" w14:textId="77777777" w:rsidR="00594761" w:rsidRPr="00F7537E" w:rsidRDefault="00594761" w:rsidP="00594761">
            <w:pPr>
              <w:pStyle w:val="TAH"/>
              <w:rPr>
                <w:rFonts w:ascii="Times New Roman" w:eastAsiaTheme="minorEastAsia" w:hAnsi="Times New Roman"/>
                <w:b w:val="0"/>
                <w:kern w:val="2"/>
                <w:szCs w:val="18"/>
                <w:lang w:val="en-US" w:eastAsia="zh-CN"/>
              </w:rPr>
            </w:pPr>
            <w:r w:rsidRPr="00F7537E">
              <w:rPr>
                <w:rFonts w:ascii="Times New Roman" w:eastAsiaTheme="minorEastAsia" w:hAnsi="Times New Roman"/>
                <w:b w:val="0"/>
                <w:kern w:val="2"/>
                <w:szCs w:val="18"/>
                <w:lang w:val="en-US" w:eastAsia="zh-CN"/>
              </w:rPr>
              <w:t>S</w:t>
            </w:r>
            <w:r w:rsidRPr="00F7537E">
              <w:rPr>
                <w:rFonts w:ascii="Times New Roman" w:eastAsiaTheme="minorEastAsia" w:hAnsi="Times New Roman" w:hint="eastAsia"/>
                <w:b w:val="0"/>
                <w:kern w:val="2"/>
                <w:szCs w:val="18"/>
                <w:lang w:val="en-US" w:eastAsia="zh-CN"/>
              </w:rPr>
              <w:t>tring</w:t>
            </w:r>
          </w:p>
        </w:tc>
        <w:tc>
          <w:tcPr>
            <w:tcW w:w="1906" w:type="pct"/>
            <w:shd w:val="clear" w:color="auto" w:fill="FFFFFF" w:themeFill="background1"/>
            <w:vAlign w:val="center"/>
          </w:tcPr>
          <w:p w14:paraId="3999936A" w14:textId="77777777" w:rsidR="00594761" w:rsidRDefault="00594761" w:rsidP="00594761">
            <w:pPr>
              <w:rPr>
                <w:rFonts w:eastAsiaTheme="minorEastAsia"/>
                <w:sz w:val="18"/>
                <w:szCs w:val="18"/>
              </w:rPr>
            </w:pPr>
            <w:r>
              <w:rPr>
                <w:rFonts w:eastAsiaTheme="minorEastAsia" w:hint="eastAsia"/>
                <w:sz w:val="18"/>
                <w:szCs w:val="18"/>
              </w:rPr>
              <w:t>数据批次号</w:t>
            </w:r>
            <w:r w:rsidRPr="00F7537E">
              <w:rPr>
                <w:rFonts w:eastAsiaTheme="minorEastAsia" w:hint="eastAsia"/>
                <w:sz w:val="18"/>
                <w:szCs w:val="18"/>
              </w:rPr>
              <w:t>（格式</w:t>
            </w:r>
            <w:r w:rsidRPr="00F7537E">
              <w:rPr>
                <w:rFonts w:eastAsiaTheme="minorEastAsia"/>
                <w:sz w:val="18"/>
                <w:szCs w:val="18"/>
              </w:rPr>
              <w:t>yyyyMMdd</w:t>
            </w:r>
            <w:r>
              <w:rPr>
                <w:rFonts w:eastAsiaTheme="minorEastAsia" w:hint="eastAsia"/>
                <w:sz w:val="18"/>
                <w:szCs w:val="18"/>
              </w:rPr>
              <w:t>HHmmss</w:t>
            </w:r>
            <w:r w:rsidRPr="00F7537E">
              <w:rPr>
                <w:rFonts w:eastAsiaTheme="minorEastAsia" w:hint="eastAsia"/>
                <w:sz w:val="18"/>
                <w:szCs w:val="18"/>
              </w:rPr>
              <w:t>）</w:t>
            </w:r>
          </w:p>
          <w:p w14:paraId="24E5299F" w14:textId="778B850A" w:rsidR="008A3941" w:rsidRPr="0070333A" w:rsidRDefault="008A3941" w:rsidP="00594761">
            <w:pPr>
              <w:rPr>
                <w:rFonts w:eastAsiaTheme="minorEastAsia"/>
                <w:sz w:val="18"/>
                <w:szCs w:val="18"/>
              </w:rPr>
            </w:pPr>
            <w:r>
              <w:rPr>
                <w:rFonts w:eastAsiaTheme="minorEastAsia" w:hint="eastAsia"/>
                <w:sz w:val="18"/>
                <w:szCs w:val="18"/>
              </w:rPr>
              <w:t>2</w:t>
            </w:r>
            <w:r>
              <w:rPr>
                <w:rFonts w:eastAsiaTheme="minorEastAsia"/>
                <w:sz w:val="18"/>
                <w:szCs w:val="18"/>
              </w:rPr>
              <w:t>022100000000</w:t>
            </w:r>
          </w:p>
        </w:tc>
      </w:tr>
    </w:tbl>
    <w:p w14:paraId="24173C1C" w14:textId="0AC2097C" w:rsidR="00822FAF" w:rsidRDefault="00782C18" w:rsidP="007D1A43">
      <w:r>
        <w:rPr>
          <w:rFonts w:hint="eastAsia"/>
        </w:rPr>
        <w:t>备注：</w:t>
      </w:r>
      <w:r w:rsidR="00E24CF1">
        <w:t>appCode</w:t>
      </w:r>
      <w:r w:rsidR="00E24CF1">
        <w:rPr>
          <w:rFonts w:hint="eastAsia"/>
        </w:rPr>
        <w:t>、</w:t>
      </w:r>
      <w:r w:rsidR="00E24CF1">
        <w:t>orderId</w:t>
      </w:r>
      <w:r w:rsidR="00976B60">
        <w:t xml:space="preserve"> </w:t>
      </w:r>
      <w:r w:rsidR="00E24CF1">
        <w:rPr>
          <w:rFonts w:eastAsiaTheme="minorEastAsia" w:hint="eastAsia"/>
          <w:sz w:val="18"/>
          <w:szCs w:val="18"/>
        </w:rPr>
        <w:t>由共享平台提供。</w:t>
      </w:r>
    </w:p>
    <w:p w14:paraId="2A69B505" w14:textId="77777777" w:rsidR="00822FAF" w:rsidRDefault="00822FAF" w:rsidP="007D1A43">
      <w:r>
        <w:rPr>
          <w:rFonts w:hint="eastAsia"/>
        </w:rPr>
        <w:lastRenderedPageBreak/>
        <w:t>返回报文样例：</w:t>
      </w:r>
    </w:p>
    <w:p w14:paraId="6CBF0713" w14:textId="77777777" w:rsidR="004F0D0E" w:rsidRDefault="004F0D0E" w:rsidP="004F0D0E">
      <w:r>
        <w:t>{</w:t>
      </w:r>
    </w:p>
    <w:p w14:paraId="777F556A" w14:textId="77777777" w:rsidR="004F0D0E" w:rsidRDefault="004F0D0E" w:rsidP="004F0D0E">
      <w:r>
        <w:t xml:space="preserve">     "respCode": "00000",</w:t>
      </w:r>
    </w:p>
    <w:p w14:paraId="6AFCCAE7" w14:textId="77777777" w:rsidR="004F0D0E" w:rsidRDefault="004F0D0E" w:rsidP="004F0D0E">
      <w:r>
        <w:rPr>
          <w:rFonts w:hint="eastAsia"/>
        </w:rPr>
        <w:t xml:space="preserve">     "respDesc": "</w:t>
      </w:r>
      <w:r>
        <w:rPr>
          <w:rFonts w:hint="eastAsia"/>
        </w:rPr>
        <w:t>调用成功</w:t>
      </w:r>
      <w:r>
        <w:rPr>
          <w:rFonts w:hint="eastAsia"/>
        </w:rPr>
        <w:t>",</w:t>
      </w:r>
    </w:p>
    <w:p w14:paraId="7F00E272" w14:textId="77777777" w:rsidR="004F0D0E" w:rsidRDefault="004F0D0E" w:rsidP="004F0D0E">
      <w:r>
        <w:t xml:space="preserve">     "result": {</w:t>
      </w:r>
    </w:p>
    <w:p w14:paraId="5FFC2A38" w14:textId="77777777" w:rsidR="004F0D0E" w:rsidRDefault="004F0D0E" w:rsidP="004F0D0E">
      <w:r>
        <w:t xml:space="preserve">          "data": {</w:t>
      </w:r>
    </w:p>
    <w:p w14:paraId="67EC9B74" w14:textId="41166B57" w:rsidR="004F0D0E" w:rsidRDefault="004F0D0E" w:rsidP="004F0D0E">
      <w:r>
        <w:rPr>
          <w:rFonts w:hint="eastAsia"/>
        </w:rPr>
        <w:t xml:space="preserve">               "fileName": "</w:t>
      </w:r>
      <w:r>
        <w:rPr>
          <w:rFonts w:hint="eastAsia"/>
        </w:rPr>
        <w:t>订阅</w:t>
      </w:r>
      <w:r>
        <w:rPr>
          <w:rFonts w:hint="eastAsia"/>
        </w:rPr>
        <w:t>20220822210435_</w:t>
      </w:r>
      <w:r>
        <w:rPr>
          <w:rFonts w:hint="eastAsia"/>
        </w:rPr>
        <w:t>省</w:t>
      </w:r>
      <w:r>
        <w:rPr>
          <w:rFonts w:hint="eastAsia"/>
        </w:rPr>
        <w:t>_</w:t>
      </w:r>
      <w:r>
        <w:rPr>
          <w:rFonts w:hint="eastAsia"/>
        </w:rPr>
        <w:t>天</w:t>
      </w:r>
      <w:r w:rsidR="00167323">
        <w:t>_</w:t>
      </w:r>
      <w:r>
        <w:rPr>
          <w:rFonts w:hint="eastAsia"/>
        </w:rPr>
        <w:t>20220820.zip",</w:t>
      </w:r>
    </w:p>
    <w:p w14:paraId="7B14ADAB" w14:textId="1AD18AB8" w:rsidR="004F0D0E" w:rsidRDefault="004F0D0E" w:rsidP="004F0D0E">
      <w:r>
        <w:t xml:space="preserve">               "fileLink": "</w:t>
      </w:r>
      <w:r w:rsidR="0078389B">
        <w:t>******</w:t>
      </w:r>
      <w:r>
        <w:t>",</w:t>
      </w:r>
    </w:p>
    <w:p w14:paraId="635774FA" w14:textId="77777777" w:rsidR="004F0D0E" w:rsidRDefault="004F0D0E" w:rsidP="004F0D0E">
      <w:r>
        <w:t xml:space="preserve">               "fileSize": "2711",</w:t>
      </w:r>
    </w:p>
    <w:p w14:paraId="2D2F7E67" w14:textId="77777777" w:rsidR="004F0D0E" w:rsidRDefault="004F0D0E" w:rsidP="004F0D0E">
      <w:r>
        <w:t xml:space="preserve">               "dataBatchNum": "20220820"</w:t>
      </w:r>
    </w:p>
    <w:p w14:paraId="1210F842" w14:textId="77777777" w:rsidR="004F0D0E" w:rsidRDefault="004F0D0E" w:rsidP="004F0D0E">
      <w:r>
        <w:t xml:space="preserve">          },</w:t>
      </w:r>
    </w:p>
    <w:p w14:paraId="3010B05A" w14:textId="77777777" w:rsidR="004F0D0E" w:rsidRDefault="004F0D0E" w:rsidP="004F0D0E">
      <w:r>
        <w:t xml:space="preserve">          "message": "OK",</w:t>
      </w:r>
    </w:p>
    <w:p w14:paraId="0B4A4544" w14:textId="77777777" w:rsidR="004F0D0E" w:rsidRDefault="004F0D0E" w:rsidP="004F0D0E">
      <w:r>
        <w:t xml:space="preserve">          "status": 0</w:t>
      </w:r>
    </w:p>
    <w:p w14:paraId="3B4FE9A4" w14:textId="77777777" w:rsidR="004F0D0E" w:rsidRDefault="004F0D0E" w:rsidP="004F0D0E">
      <w:r>
        <w:t xml:space="preserve">     }</w:t>
      </w:r>
    </w:p>
    <w:p w14:paraId="6AFA6F5D" w14:textId="6C9550D4" w:rsidR="00822FAF" w:rsidRDefault="004F0D0E" w:rsidP="004F0D0E">
      <w:r>
        <w:t>}</w:t>
      </w:r>
    </w:p>
    <w:p w14:paraId="374AB646" w14:textId="77777777" w:rsidR="004F0D0E" w:rsidRPr="00416400" w:rsidRDefault="004F0D0E" w:rsidP="004F0D0E"/>
    <w:p w14:paraId="248F3FB1" w14:textId="77777777" w:rsidR="00822FAF" w:rsidRPr="007D1A43" w:rsidRDefault="00822FAF" w:rsidP="007D1A43">
      <w:r>
        <w:rPr>
          <w:rFonts w:hint="eastAsia"/>
        </w:rPr>
        <w:t>返回格式：</w:t>
      </w:r>
      <w:r>
        <w:rPr>
          <w:rFonts w:hint="eastAsia"/>
        </w:rPr>
        <w:t>Json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1338"/>
        <w:gridCol w:w="630"/>
        <w:gridCol w:w="984"/>
        <w:gridCol w:w="3992"/>
      </w:tblGrid>
      <w:tr w:rsidR="00822FAF" w14:paraId="2E845F10" w14:textId="77777777" w:rsidTr="00B90C9D">
        <w:trPr>
          <w:jc w:val="center"/>
        </w:trPr>
        <w:tc>
          <w:tcPr>
            <w:tcW w:w="1018" w:type="pct"/>
            <w:shd w:val="clear" w:color="auto" w:fill="D9D9D9" w:themeFill="background1" w:themeFillShade="D9"/>
            <w:vAlign w:val="center"/>
          </w:tcPr>
          <w:p w14:paraId="268B3B59" w14:textId="77777777" w:rsidR="00822FAF" w:rsidRDefault="00822FAF" w:rsidP="00F65A80">
            <w:pPr>
              <w:jc w:val="center"/>
            </w:pPr>
            <w:r>
              <w:rPr>
                <w:rFonts w:ascii="黑体" w:eastAsia="黑体" w:hAnsi="黑体"/>
                <w:sz w:val="18"/>
                <w:szCs w:val="18"/>
              </w:rPr>
              <w:t>参数</w:t>
            </w:r>
          </w:p>
        </w:tc>
        <w:tc>
          <w:tcPr>
            <w:tcW w:w="767" w:type="pct"/>
            <w:shd w:val="clear" w:color="auto" w:fill="D9D9D9" w:themeFill="background1" w:themeFillShade="D9"/>
            <w:vAlign w:val="center"/>
          </w:tcPr>
          <w:p w14:paraId="46709B33" w14:textId="77777777" w:rsidR="00822FAF" w:rsidRDefault="00822FAF" w:rsidP="00F65A80">
            <w:pPr>
              <w:pStyle w:val="TableHeading"/>
              <w:rPr>
                <w:rFonts w:ascii="Times New Roman" w:hAnsi="Times New Roman" w:cs="Times New Roman"/>
              </w:rPr>
            </w:pPr>
            <w:r>
              <w:rPr>
                <w:rFonts w:ascii="Times New Roman" w:hAnsi="Times New Roman" w:cs="Times New Roman"/>
              </w:rPr>
              <w:t>参数说明</w:t>
            </w:r>
          </w:p>
        </w:tc>
        <w:tc>
          <w:tcPr>
            <w:tcW w:w="361" w:type="pct"/>
            <w:shd w:val="clear" w:color="auto" w:fill="D9D9D9" w:themeFill="background1" w:themeFillShade="D9"/>
            <w:vAlign w:val="center"/>
          </w:tcPr>
          <w:p w14:paraId="68FED382" w14:textId="77777777" w:rsidR="00822FAF" w:rsidRDefault="00822FAF" w:rsidP="00F65A80">
            <w:pPr>
              <w:pStyle w:val="TableHeading"/>
              <w:rPr>
                <w:rFonts w:ascii="Times New Roman" w:hAnsi="Times New Roman" w:cs="Times New Roman"/>
              </w:rPr>
            </w:pPr>
            <w:r>
              <w:rPr>
                <w:rFonts w:ascii="Times New Roman" w:hAnsi="Times New Roman" w:cs="Times New Roman"/>
              </w:rPr>
              <w:t>必选</w:t>
            </w:r>
            <w:r>
              <w:rPr>
                <w:rFonts w:ascii="Times New Roman" w:hAnsi="Times New Roman" w:cs="Times New Roman"/>
              </w:rPr>
              <w:t>M/</w:t>
            </w:r>
            <w:r>
              <w:rPr>
                <w:rFonts w:ascii="Times New Roman" w:hAnsi="Times New Roman" w:cs="Times New Roman"/>
              </w:rPr>
              <w:t>条件必选</w:t>
            </w:r>
            <w:r>
              <w:rPr>
                <w:rFonts w:ascii="Times New Roman" w:hAnsi="Times New Roman" w:cs="Times New Roman"/>
              </w:rPr>
              <w:t>C/</w:t>
            </w:r>
            <w:r>
              <w:rPr>
                <w:rFonts w:ascii="Times New Roman" w:hAnsi="Times New Roman" w:cs="Times New Roman"/>
              </w:rPr>
              <w:t>可选</w:t>
            </w:r>
            <w:r>
              <w:rPr>
                <w:rFonts w:ascii="Times New Roman" w:hAnsi="Times New Roman" w:cs="Times New Roman"/>
              </w:rPr>
              <w:t>O</w:t>
            </w:r>
          </w:p>
        </w:tc>
        <w:tc>
          <w:tcPr>
            <w:tcW w:w="564" w:type="pct"/>
            <w:shd w:val="clear" w:color="auto" w:fill="D9D9D9" w:themeFill="background1" w:themeFillShade="D9"/>
            <w:vAlign w:val="center"/>
          </w:tcPr>
          <w:p w14:paraId="13051638" w14:textId="77777777" w:rsidR="00822FAF" w:rsidRDefault="00822FAF" w:rsidP="00F65A80">
            <w:pPr>
              <w:pStyle w:val="TableHeading"/>
              <w:rPr>
                <w:rFonts w:ascii="Times New Roman" w:hAnsi="Times New Roman" w:cs="Times New Roman"/>
              </w:rPr>
            </w:pPr>
            <w:r>
              <w:rPr>
                <w:rFonts w:ascii="Times New Roman" w:hAnsi="Times New Roman" w:cs="Times New Roman" w:hint="eastAsia"/>
              </w:rPr>
              <w:t>数据</w:t>
            </w:r>
            <w:r>
              <w:rPr>
                <w:rFonts w:ascii="Times New Roman" w:hAnsi="Times New Roman" w:cs="Times New Roman"/>
              </w:rPr>
              <w:t>类型</w:t>
            </w:r>
          </w:p>
        </w:tc>
        <w:tc>
          <w:tcPr>
            <w:tcW w:w="2289" w:type="pct"/>
            <w:shd w:val="clear" w:color="auto" w:fill="D9D9D9" w:themeFill="background1" w:themeFillShade="D9"/>
            <w:vAlign w:val="center"/>
          </w:tcPr>
          <w:p w14:paraId="45321CB7" w14:textId="77777777" w:rsidR="00822FAF" w:rsidRDefault="00822FAF" w:rsidP="00F65A80">
            <w:pPr>
              <w:pStyle w:val="TableHeading"/>
              <w:rPr>
                <w:rFonts w:ascii="Times New Roman" w:hAnsi="Times New Roman" w:cs="Times New Roman"/>
              </w:rPr>
            </w:pPr>
            <w:r>
              <w:rPr>
                <w:rFonts w:ascii="Times New Roman" w:hAnsi="Times New Roman" w:cs="Times New Roman" w:hint="eastAsia"/>
              </w:rPr>
              <w:t>取值</w:t>
            </w:r>
            <w:r>
              <w:rPr>
                <w:rFonts w:ascii="Times New Roman" w:hAnsi="Times New Roman" w:cs="Times New Roman"/>
              </w:rPr>
              <w:t>说明</w:t>
            </w:r>
          </w:p>
        </w:tc>
      </w:tr>
      <w:tr w:rsidR="00822FAF" w14:paraId="7F4A4ABC" w14:textId="77777777" w:rsidTr="00B90C9D">
        <w:trPr>
          <w:jc w:val="center"/>
        </w:trPr>
        <w:tc>
          <w:tcPr>
            <w:tcW w:w="1018" w:type="pct"/>
            <w:shd w:val="clear" w:color="auto" w:fill="FFFFFF" w:themeFill="background1"/>
            <w:vAlign w:val="center"/>
          </w:tcPr>
          <w:p w14:paraId="273FC6B3" w14:textId="77777777" w:rsidR="00822FAF" w:rsidRPr="001B55A7" w:rsidRDefault="00822FAF" w:rsidP="00F65A80">
            <w:pPr>
              <w:jc w:val="center"/>
              <w:rPr>
                <w:rFonts w:eastAsiaTheme="minorEastAsia"/>
                <w:sz w:val="18"/>
                <w:szCs w:val="18"/>
              </w:rPr>
            </w:pPr>
            <w:r w:rsidRPr="001B55A7">
              <w:rPr>
                <w:rFonts w:eastAsiaTheme="minorEastAsia"/>
                <w:sz w:val="18"/>
                <w:szCs w:val="18"/>
              </w:rPr>
              <w:t>respCode</w:t>
            </w:r>
          </w:p>
        </w:tc>
        <w:tc>
          <w:tcPr>
            <w:tcW w:w="767" w:type="pct"/>
            <w:shd w:val="clear" w:color="auto" w:fill="FFFFFF" w:themeFill="background1"/>
            <w:vAlign w:val="center"/>
          </w:tcPr>
          <w:p w14:paraId="54B68B5B" w14:textId="77777777" w:rsidR="00822FAF" w:rsidRPr="001B55A7" w:rsidRDefault="00822FAF" w:rsidP="00557F17">
            <w:pPr>
              <w:pStyle w:val="TAH"/>
              <w:jc w:val="bot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接口调用结果码</w:t>
            </w:r>
          </w:p>
        </w:tc>
        <w:tc>
          <w:tcPr>
            <w:tcW w:w="361" w:type="pct"/>
            <w:shd w:val="clear" w:color="auto" w:fill="FFFFFF" w:themeFill="background1"/>
            <w:vAlign w:val="center"/>
          </w:tcPr>
          <w:p w14:paraId="7A0D0316" w14:textId="77777777" w:rsidR="00822FAF" w:rsidRPr="001B55A7" w:rsidRDefault="00822FAF" w:rsidP="00F65A80">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603C6BCF" w14:textId="77777777" w:rsidR="00822FAF" w:rsidRPr="001B55A7" w:rsidRDefault="00822FAF" w:rsidP="00F65A80">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String</w:t>
            </w:r>
          </w:p>
        </w:tc>
        <w:tc>
          <w:tcPr>
            <w:tcW w:w="2289" w:type="pct"/>
            <w:shd w:val="clear" w:color="auto" w:fill="FFFFFF" w:themeFill="background1"/>
            <w:vAlign w:val="center"/>
          </w:tcPr>
          <w:p w14:paraId="0900D81E" w14:textId="77777777" w:rsidR="00822FAF" w:rsidRPr="001B55A7" w:rsidRDefault="00822FAF" w:rsidP="00F65A80">
            <w:pPr>
              <w:rPr>
                <w:rFonts w:eastAsiaTheme="minorEastAsia"/>
                <w:sz w:val="18"/>
                <w:szCs w:val="18"/>
              </w:rPr>
            </w:pPr>
            <w:r w:rsidRPr="001B55A7">
              <w:rPr>
                <w:rFonts w:eastAsiaTheme="minorEastAsia"/>
                <w:sz w:val="18"/>
                <w:szCs w:val="18"/>
              </w:rPr>
              <w:t>00000</w:t>
            </w:r>
            <w:r w:rsidRPr="001B55A7">
              <w:rPr>
                <w:rFonts w:eastAsiaTheme="minorEastAsia" w:hint="eastAsia"/>
                <w:sz w:val="18"/>
                <w:szCs w:val="18"/>
              </w:rPr>
              <w:t>：调用成功</w:t>
            </w:r>
          </w:p>
          <w:p w14:paraId="006FAA4E" w14:textId="77777777" w:rsidR="00822FAF" w:rsidRDefault="00822FAF" w:rsidP="00F65A80">
            <w:pPr>
              <w:rPr>
                <w:rFonts w:eastAsiaTheme="minorEastAsia"/>
                <w:sz w:val="18"/>
                <w:szCs w:val="18"/>
              </w:rPr>
            </w:pPr>
            <w:r w:rsidRPr="00B950D0">
              <w:rPr>
                <w:rFonts w:eastAsiaTheme="minorEastAsia"/>
                <w:sz w:val="18"/>
                <w:szCs w:val="18"/>
              </w:rPr>
              <w:t>10000</w:t>
            </w:r>
            <w:r>
              <w:rPr>
                <w:rFonts w:eastAsiaTheme="minorEastAsia" w:hint="eastAsia"/>
                <w:sz w:val="18"/>
                <w:szCs w:val="18"/>
              </w:rPr>
              <w:t>：</w:t>
            </w:r>
            <w:r w:rsidRPr="00B950D0">
              <w:rPr>
                <w:rFonts w:eastAsiaTheme="minorEastAsia" w:hint="eastAsia"/>
                <w:sz w:val="18"/>
                <w:szCs w:val="18"/>
              </w:rPr>
              <w:t>appCode</w:t>
            </w:r>
            <w:r w:rsidRPr="00B950D0">
              <w:rPr>
                <w:rFonts w:eastAsiaTheme="minorEastAsia" w:hint="eastAsia"/>
                <w:sz w:val="18"/>
                <w:szCs w:val="18"/>
              </w:rPr>
              <w:t>未携带，请检查消息头</w:t>
            </w:r>
          </w:p>
          <w:p w14:paraId="56E516AD" w14:textId="77777777" w:rsidR="00822FAF" w:rsidRDefault="00822FAF" w:rsidP="00F65A80">
            <w:pPr>
              <w:rPr>
                <w:rFonts w:eastAsiaTheme="minorEastAsia"/>
                <w:sz w:val="18"/>
                <w:szCs w:val="18"/>
              </w:rPr>
            </w:pPr>
            <w:r>
              <w:rPr>
                <w:rFonts w:eastAsiaTheme="minorEastAsia" w:hint="eastAsia"/>
                <w:sz w:val="18"/>
                <w:szCs w:val="18"/>
              </w:rPr>
              <w:t>……</w:t>
            </w:r>
            <w:r>
              <w:rPr>
                <w:rFonts w:eastAsiaTheme="minorEastAsia" w:hint="eastAsia"/>
                <w:sz w:val="18"/>
                <w:szCs w:val="18"/>
              </w:rPr>
              <w:t xml:space="preserve"> </w:t>
            </w:r>
          </w:p>
          <w:p w14:paraId="2DA3C85C" w14:textId="77777777" w:rsidR="00822FAF" w:rsidRDefault="00822FAF" w:rsidP="00F65A80">
            <w:pPr>
              <w:rPr>
                <w:rFonts w:eastAsiaTheme="minorEastAsia"/>
                <w:sz w:val="18"/>
                <w:szCs w:val="18"/>
              </w:rPr>
            </w:pPr>
            <w:r>
              <w:rPr>
                <w:rFonts w:eastAsiaTheme="minorEastAsia" w:hint="eastAsia"/>
                <w:sz w:val="18"/>
                <w:szCs w:val="18"/>
              </w:rPr>
              <w:t>见附录</w:t>
            </w:r>
            <w:r>
              <w:rPr>
                <w:rFonts w:eastAsiaTheme="minorEastAsia" w:hint="eastAsia"/>
                <w:sz w:val="18"/>
                <w:szCs w:val="18"/>
              </w:rPr>
              <w:t>2</w:t>
            </w:r>
          </w:p>
        </w:tc>
      </w:tr>
      <w:tr w:rsidR="00822FAF" w14:paraId="0E9B2FAF" w14:textId="77777777" w:rsidTr="00B90C9D">
        <w:trPr>
          <w:jc w:val="center"/>
        </w:trPr>
        <w:tc>
          <w:tcPr>
            <w:tcW w:w="1018" w:type="pct"/>
            <w:shd w:val="clear" w:color="auto" w:fill="FFFFFF" w:themeFill="background1"/>
            <w:vAlign w:val="center"/>
          </w:tcPr>
          <w:p w14:paraId="6021FBEA" w14:textId="77777777" w:rsidR="00822FAF" w:rsidRPr="001B55A7" w:rsidRDefault="00822FAF" w:rsidP="00F65A80">
            <w:pPr>
              <w:jc w:val="center"/>
              <w:rPr>
                <w:rFonts w:eastAsiaTheme="minorEastAsia"/>
                <w:sz w:val="18"/>
                <w:szCs w:val="18"/>
              </w:rPr>
            </w:pPr>
            <w:r w:rsidRPr="001B55A7">
              <w:rPr>
                <w:rFonts w:eastAsiaTheme="minorEastAsia"/>
                <w:sz w:val="18"/>
                <w:szCs w:val="18"/>
              </w:rPr>
              <w:t>respDesc</w:t>
            </w:r>
          </w:p>
        </w:tc>
        <w:tc>
          <w:tcPr>
            <w:tcW w:w="767" w:type="pct"/>
            <w:shd w:val="clear" w:color="auto" w:fill="FFFFFF" w:themeFill="background1"/>
            <w:vAlign w:val="center"/>
          </w:tcPr>
          <w:p w14:paraId="12CA3653" w14:textId="77777777" w:rsidR="00822FAF" w:rsidRPr="001B55A7" w:rsidRDefault="00822FAF" w:rsidP="00F65A80">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接口调用结果描述</w:t>
            </w:r>
          </w:p>
        </w:tc>
        <w:tc>
          <w:tcPr>
            <w:tcW w:w="361" w:type="pct"/>
            <w:shd w:val="clear" w:color="auto" w:fill="FFFFFF" w:themeFill="background1"/>
            <w:vAlign w:val="center"/>
          </w:tcPr>
          <w:p w14:paraId="7292BA5B" w14:textId="77777777" w:rsidR="00822FAF" w:rsidRPr="001B55A7" w:rsidRDefault="00822FAF" w:rsidP="00F65A80">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02043BB5" w14:textId="77777777" w:rsidR="00822FAF" w:rsidRPr="001B55A7" w:rsidRDefault="00822FAF" w:rsidP="00F65A80">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s</w:t>
            </w:r>
            <w:r w:rsidRPr="001B55A7">
              <w:rPr>
                <w:rFonts w:ascii="Times New Roman" w:eastAsiaTheme="minorEastAsia" w:hAnsi="Times New Roman"/>
                <w:b w:val="0"/>
                <w:kern w:val="2"/>
                <w:szCs w:val="18"/>
                <w:lang w:val="en-US" w:eastAsia="zh-CN"/>
              </w:rPr>
              <w:t>tring</w:t>
            </w:r>
          </w:p>
        </w:tc>
        <w:tc>
          <w:tcPr>
            <w:tcW w:w="2289" w:type="pct"/>
            <w:shd w:val="clear" w:color="auto" w:fill="FFFFFF" w:themeFill="background1"/>
            <w:vAlign w:val="center"/>
          </w:tcPr>
          <w:p w14:paraId="777351F6" w14:textId="77777777" w:rsidR="00822FAF" w:rsidRPr="001B55A7" w:rsidRDefault="00822FAF" w:rsidP="00F65A80">
            <w:pPr>
              <w:rPr>
                <w:rFonts w:eastAsiaTheme="minorEastAsia"/>
                <w:sz w:val="18"/>
                <w:szCs w:val="18"/>
              </w:rPr>
            </w:pPr>
            <w:r w:rsidRPr="001B55A7">
              <w:rPr>
                <w:rFonts w:eastAsiaTheme="minorEastAsia" w:hint="eastAsia"/>
                <w:sz w:val="18"/>
                <w:szCs w:val="18"/>
              </w:rPr>
              <w:t>调用成功</w:t>
            </w:r>
          </w:p>
          <w:p w14:paraId="1E1C47F4" w14:textId="77777777" w:rsidR="00822FAF" w:rsidRDefault="00822FAF" w:rsidP="00F65A80">
            <w:pPr>
              <w:rPr>
                <w:rFonts w:eastAsiaTheme="minorEastAsia"/>
                <w:sz w:val="18"/>
                <w:szCs w:val="18"/>
              </w:rPr>
            </w:pPr>
            <w:r w:rsidRPr="00B950D0">
              <w:rPr>
                <w:rFonts w:eastAsiaTheme="minorEastAsia" w:hint="eastAsia"/>
                <w:sz w:val="18"/>
                <w:szCs w:val="18"/>
              </w:rPr>
              <w:t>appCode</w:t>
            </w:r>
            <w:r w:rsidRPr="00B950D0">
              <w:rPr>
                <w:rFonts w:eastAsiaTheme="minorEastAsia" w:hint="eastAsia"/>
                <w:sz w:val="18"/>
                <w:szCs w:val="18"/>
              </w:rPr>
              <w:t>未携带，请检查消息头</w:t>
            </w:r>
          </w:p>
          <w:p w14:paraId="3E011051" w14:textId="77777777" w:rsidR="00822FAF" w:rsidRDefault="00822FAF" w:rsidP="00446E98">
            <w:pPr>
              <w:rPr>
                <w:rFonts w:eastAsiaTheme="minorEastAsia"/>
                <w:sz w:val="18"/>
                <w:szCs w:val="18"/>
              </w:rPr>
            </w:pPr>
            <w:r>
              <w:rPr>
                <w:rFonts w:eastAsiaTheme="minorEastAsia" w:hint="eastAsia"/>
                <w:sz w:val="18"/>
                <w:szCs w:val="18"/>
              </w:rPr>
              <w:t>……</w:t>
            </w:r>
            <w:r>
              <w:rPr>
                <w:rFonts w:eastAsiaTheme="minorEastAsia" w:hint="eastAsia"/>
                <w:sz w:val="18"/>
                <w:szCs w:val="18"/>
              </w:rPr>
              <w:t xml:space="preserve"> </w:t>
            </w:r>
          </w:p>
          <w:p w14:paraId="49DBC180" w14:textId="77777777" w:rsidR="00822FAF" w:rsidRPr="00446E98" w:rsidRDefault="00822FAF" w:rsidP="00446E98">
            <w:pPr>
              <w:rPr>
                <w:rFonts w:eastAsiaTheme="minorEastAsia"/>
                <w:sz w:val="18"/>
                <w:szCs w:val="18"/>
              </w:rPr>
            </w:pPr>
            <w:r>
              <w:rPr>
                <w:rFonts w:eastAsiaTheme="minorEastAsia" w:hint="eastAsia"/>
                <w:sz w:val="18"/>
                <w:szCs w:val="18"/>
              </w:rPr>
              <w:t>见附录</w:t>
            </w:r>
            <w:r>
              <w:rPr>
                <w:rFonts w:eastAsiaTheme="minorEastAsia" w:hint="eastAsia"/>
                <w:sz w:val="18"/>
                <w:szCs w:val="18"/>
              </w:rPr>
              <w:t>2</w:t>
            </w:r>
          </w:p>
        </w:tc>
      </w:tr>
      <w:tr w:rsidR="00822FAF" w14:paraId="3E050300" w14:textId="77777777" w:rsidTr="00B90C9D">
        <w:trPr>
          <w:jc w:val="center"/>
        </w:trPr>
        <w:tc>
          <w:tcPr>
            <w:tcW w:w="1018" w:type="pct"/>
            <w:shd w:val="clear" w:color="auto" w:fill="FFFFFF" w:themeFill="background1"/>
            <w:vAlign w:val="center"/>
          </w:tcPr>
          <w:p w14:paraId="7280FA6D" w14:textId="77777777" w:rsidR="00822FAF" w:rsidRPr="001B55A7" w:rsidRDefault="00822FAF" w:rsidP="00F65A80">
            <w:pPr>
              <w:jc w:val="center"/>
              <w:rPr>
                <w:rFonts w:eastAsiaTheme="minorEastAsia"/>
                <w:sz w:val="18"/>
                <w:szCs w:val="18"/>
              </w:rPr>
            </w:pPr>
            <w:r w:rsidRPr="001B55A7">
              <w:rPr>
                <w:rFonts w:eastAsiaTheme="minorEastAsia"/>
                <w:sz w:val="18"/>
                <w:szCs w:val="18"/>
              </w:rPr>
              <w:lastRenderedPageBreak/>
              <w:t>result</w:t>
            </w:r>
          </w:p>
        </w:tc>
        <w:tc>
          <w:tcPr>
            <w:tcW w:w="767" w:type="pct"/>
            <w:shd w:val="clear" w:color="auto" w:fill="FFFFFF" w:themeFill="background1"/>
            <w:vAlign w:val="center"/>
          </w:tcPr>
          <w:p w14:paraId="59142E18" w14:textId="77777777" w:rsidR="00822FAF" w:rsidRPr="001B55A7" w:rsidRDefault="00822FAF" w:rsidP="00F65A80">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调用返回的结果体</w:t>
            </w:r>
          </w:p>
        </w:tc>
        <w:tc>
          <w:tcPr>
            <w:tcW w:w="361" w:type="pct"/>
            <w:shd w:val="clear" w:color="auto" w:fill="FFFFFF" w:themeFill="background1"/>
            <w:vAlign w:val="center"/>
          </w:tcPr>
          <w:p w14:paraId="76392A5A" w14:textId="77777777" w:rsidR="00822FAF" w:rsidRPr="001B55A7" w:rsidRDefault="00822FAF" w:rsidP="00F65A80">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0A1AC485" w14:textId="77777777" w:rsidR="00822FAF" w:rsidRPr="001B55A7" w:rsidRDefault="00822FAF" w:rsidP="00F65A80">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b w:val="0"/>
                <w:kern w:val="2"/>
                <w:szCs w:val="18"/>
                <w:lang w:val="en-US" w:eastAsia="zh-CN"/>
              </w:rPr>
              <w:t>J</w:t>
            </w:r>
            <w:r w:rsidRPr="001B55A7">
              <w:rPr>
                <w:rFonts w:ascii="Times New Roman" w:eastAsiaTheme="minorEastAsia" w:hAnsi="Times New Roman" w:hint="eastAsia"/>
                <w:b w:val="0"/>
                <w:kern w:val="2"/>
                <w:szCs w:val="18"/>
                <w:lang w:val="en-US" w:eastAsia="zh-CN"/>
              </w:rPr>
              <w:t>son</w:t>
            </w:r>
          </w:p>
        </w:tc>
        <w:tc>
          <w:tcPr>
            <w:tcW w:w="2289" w:type="pct"/>
            <w:shd w:val="clear" w:color="auto" w:fill="FFFFFF" w:themeFill="background1"/>
            <w:vAlign w:val="center"/>
          </w:tcPr>
          <w:p w14:paraId="3FF1E5AD" w14:textId="77777777" w:rsidR="00822FAF" w:rsidRDefault="00822FAF" w:rsidP="00F65A80">
            <w:pPr>
              <w:rPr>
                <w:rFonts w:eastAsiaTheme="minorEastAsia"/>
                <w:sz w:val="18"/>
                <w:szCs w:val="18"/>
              </w:rPr>
            </w:pPr>
          </w:p>
        </w:tc>
      </w:tr>
      <w:tr w:rsidR="00822FAF" w14:paraId="4A58DE2D" w14:textId="77777777" w:rsidTr="00B90C9D">
        <w:trPr>
          <w:jc w:val="center"/>
        </w:trPr>
        <w:tc>
          <w:tcPr>
            <w:tcW w:w="1018" w:type="pct"/>
            <w:shd w:val="clear" w:color="auto" w:fill="FFFFFF" w:themeFill="background1"/>
            <w:vAlign w:val="center"/>
          </w:tcPr>
          <w:p w14:paraId="6150F914" w14:textId="77777777" w:rsidR="00822FAF" w:rsidRPr="001B55A7" w:rsidRDefault="00822FAF" w:rsidP="00A802C8">
            <w:pPr>
              <w:jc w:val="center"/>
              <w:rPr>
                <w:rFonts w:eastAsiaTheme="minorEastAsia"/>
                <w:sz w:val="18"/>
                <w:szCs w:val="18"/>
              </w:rPr>
            </w:pPr>
            <w:r w:rsidRPr="001B55A7">
              <w:rPr>
                <w:rFonts w:eastAsiaTheme="minorEastAsia" w:hint="eastAsia"/>
                <w:sz w:val="18"/>
                <w:szCs w:val="18"/>
              </w:rPr>
              <w:t>status</w:t>
            </w:r>
          </w:p>
        </w:tc>
        <w:tc>
          <w:tcPr>
            <w:tcW w:w="767" w:type="pct"/>
            <w:shd w:val="clear" w:color="auto" w:fill="FFFFFF" w:themeFill="background1"/>
            <w:vAlign w:val="center"/>
          </w:tcPr>
          <w:p w14:paraId="7A706B8C" w14:textId="77777777" w:rsidR="00822FAF" w:rsidRPr="001B55A7" w:rsidRDefault="00822FAF"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请求状态</w:t>
            </w:r>
          </w:p>
        </w:tc>
        <w:tc>
          <w:tcPr>
            <w:tcW w:w="361" w:type="pct"/>
            <w:shd w:val="clear" w:color="auto" w:fill="FFFFFF" w:themeFill="background1"/>
            <w:vAlign w:val="center"/>
          </w:tcPr>
          <w:p w14:paraId="45DAE0A8" w14:textId="77777777" w:rsidR="00822FAF" w:rsidRPr="001B55A7" w:rsidRDefault="00822FAF"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78E95E2D" w14:textId="77777777" w:rsidR="00822FAF" w:rsidRPr="001B55A7" w:rsidRDefault="00822FAF"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整型</w:t>
            </w:r>
          </w:p>
        </w:tc>
        <w:tc>
          <w:tcPr>
            <w:tcW w:w="2289" w:type="pct"/>
            <w:shd w:val="clear" w:color="auto" w:fill="FFFFFF" w:themeFill="background1"/>
            <w:vAlign w:val="center"/>
          </w:tcPr>
          <w:p w14:paraId="2BCED9B0" w14:textId="77777777" w:rsidR="00822FAF" w:rsidRDefault="00822FAF" w:rsidP="00A802C8">
            <w:pPr>
              <w:rPr>
                <w:rFonts w:eastAsiaTheme="minorEastAsia"/>
                <w:sz w:val="18"/>
                <w:szCs w:val="18"/>
              </w:rPr>
            </w:pPr>
            <w:r>
              <w:rPr>
                <w:rFonts w:eastAsiaTheme="minorEastAsia" w:hint="eastAsia"/>
                <w:sz w:val="18"/>
                <w:szCs w:val="18"/>
              </w:rPr>
              <w:t>0</w:t>
            </w:r>
            <w:r>
              <w:rPr>
                <w:rFonts w:eastAsiaTheme="minorEastAsia"/>
                <w:sz w:val="18"/>
                <w:szCs w:val="18"/>
              </w:rPr>
              <w:t xml:space="preserve"> </w:t>
            </w:r>
            <w:r>
              <w:rPr>
                <w:rFonts w:eastAsiaTheme="minorEastAsia" w:hint="eastAsia"/>
                <w:sz w:val="18"/>
                <w:szCs w:val="18"/>
              </w:rPr>
              <w:t>成功</w:t>
            </w:r>
          </w:p>
          <w:p w14:paraId="3981F9CC" w14:textId="77777777" w:rsidR="00822FAF" w:rsidRDefault="00822FAF" w:rsidP="00A802C8">
            <w:pPr>
              <w:rPr>
                <w:rFonts w:eastAsiaTheme="minorEastAsia"/>
                <w:sz w:val="18"/>
                <w:szCs w:val="18"/>
              </w:rPr>
            </w:pPr>
            <w:r>
              <w:rPr>
                <w:rFonts w:eastAsiaTheme="minorEastAsia" w:hint="eastAsia"/>
                <w:sz w:val="18"/>
                <w:szCs w:val="18"/>
              </w:rPr>
              <w:t>1</w:t>
            </w:r>
            <w:r>
              <w:rPr>
                <w:rFonts w:eastAsiaTheme="minorEastAsia"/>
                <w:sz w:val="18"/>
                <w:szCs w:val="18"/>
              </w:rPr>
              <w:t xml:space="preserve"> </w:t>
            </w:r>
            <w:r>
              <w:rPr>
                <w:rFonts w:eastAsiaTheme="minorEastAsia" w:hint="eastAsia"/>
                <w:sz w:val="18"/>
                <w:szCs w:val="18"/>
              </w:rPr>
              <w:t>失败</w:t>
            </w:r>
          </w:p>
        </w:tc>
      </w:tr>
      <w:tr w:rsidR="00822FAF" w14:paraId="4BCC1427" w14:textId="77777777" w:rsidTr="00B90C9D">
        <w:trPr>
          <w:jc w:val="center"/>
        </w:trPr>
        <w:tc>
          <w:tcPr>
            <w:tcW w:w="1018" w:type="pct"/>
            <w:shd w:val="clear" w:color="auto" w:fill="FFFFFF" w:themeFill="background1"/>
            <w:vAlign w:val="center"/>
          </w:tcPr>
          <w:p w14:paraId="4E5040BC" w14:textId="77777777" w:rsidR="00822FAF" w:rsidRPr="001B55A7" w:rsidRDefault="00822FAF" w:rsidP="00A802C8">
            <w:pPr>
              <w:jc w:val="center"/>
              <w:rPr>
                <w:rFonts w:eastAsiaTheme="minorEastAsia"/>
                <w:sz w:val="18"/>
                <w:szCs w:val="18"/>
              </w:rPr>
            </w:pPr>
            <w:r w:rsidRPr="001B55A7">
              <w:rPr>
                <w:rFonts w:eastAsiaTheme="minorEastAsia"/>
                <w:sz w:val="18"/>
                <w:szCs w:val="18"/>
              </w:rPr>
              <w:t>message</w:t>
            </w:r>
          </w:p>
        </w:tc>
        <w:tc>
          <w:tcPr>
            <w:tcW w:w="767" w:type="pct"/>
            <w:shd w:val="clear" w:color="auto" w:fill="FFFFFF" w:themeFill="background1"/>
            <w:vAlign w:val="center"/>
          </w:tcPr>
          <w:p w14:paraId="77D044B6" w14:textId="77777777" w:rsidR="00822FAF" w:rsidRPr="001B55A7" w:rsidRDefault="00822FAF"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错误信息</w:t>
            </w:r>
          </w:p>
        </w:tc>
        <w:tc>
          <w:tcPr>
            <w:tcW w:w="361" w:type="pct"/>
            <w:shd w:val="clear" w:color="auto" w:fill="FFFFFF" w:themeFill="background1"/>
            <w:vAlign w:val="center"/>
          </w:tcPr>
          <w:p w14:paraId="0BE8E0D9" w14:textId="77777777" w:rsidR="00822FAF" w:rsidRPr="001B55A7" w:rsidRDefault="00822FAF"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00069983" w14:textId="77777777" w:rsidR="00822FAF" w:rsidRPr="001B55A7" w:rsidRDefault="00822FAF"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字符型</w:t>
            </w:r>
          </w:p>
        </w:tc>
        <w:tc>
          <w:tcPr>
            <w:tcW w:w="2289" w:type="pct"/>
            <w:shd w:val="clear" w:color="auto" w:fill="FFFFFF" w:themeFill="background1"/>
            <w:vAlign w:val="center"/>
          </w:tcPr>
          <w:p w14:paraId="183BDE4E" w14:textId="77777777" w:rsidR="00822FAF" w:rsidRDefault="00822FAF" w:rsidP="00A802C8">
            <w:pPr>
              <w:rPr>
                <w:rFonts w:eastAsiaTheme="minorEastAsia"/>
                <w:sz w:val="18"/>
                <w:szCs w:val="18"/>
              </w:rPr>
            </w:pPr>
            <w:r>
              <w:rPr>
                <w:rFonts w:eastAsiaTheme="minorEastAsia" w:hint="eastAsia"/>
                <w:sz w:val="18"/>
                <w:szCs w:val="18"/>
              </w:rPr>
              <w:t>成功时填写“</w:t>
            </w:r>
            <w:r>
              <w:rPr>
                <w:rFonts w:eastAsiaTheme="minorEastAsia" w:hint="eastAsia"/>
                <w:sz w:val="18"/>
                <w:szCs w:val="18"/>
              </w:rPr>
              <w:t>OK</w:t>
            </w:r>
            <w:r>
              <w:rPr>
                <w:rFonts w:eastAsiaTheme="minorEastAsia" w:hint="eastAsia"/>
                <w:sz w:val="18"/>
                <w:szCs w:val="18"/>
              </w:rPr>
              <w:t>”，失败时返回错误信息</w:t>
            </w:r>
          </w:p>
        </w:tc>
      </w:tr>
      <w:tr w:rsidR="00822FAF" w14:paraId="2E2BFB89" w14:textId="77777777" w:rsidTr="00B90C9D">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6F2DFE0A" w14:textId="77777777" w:rsidR="00822FAF" w:rsidRPr="001B55A7" w:rsidRDefault="00822FAF" w:rsidP="00A802C8">
            <w:pPr>
              <w:jc w:val="center"/>
              <w:rPr>
                <w:rFonts w:eastAsiaTheme="minorEastAsia"/>
                <w:sz w:val="18"/>
                <w:szCs w:val="18"/>
              </w:rPr>
            </w:pPr>
            <w:r w:rsidRPr="001B55A7">
              <w:rPr>
                <w:rFonts w:eastAsiaTheme="minorEastAsia" w:hint="eastAsia"/>
                <w:sz w:val="18"/>
                <w:szCs w:val="18"/>
              </w:rPr>
              <w:t>d</w:t>
            </w:r>
            <w:r w:rsidRPr="001B55A7">
              <w:rPr>
                <w:rFonts w:eastAsiaTheme="minorEastAsia"/>
                <w:sz w:val="18"/>
                <w:szCs w:val="18"/>
              </w:rPr>
              <w:t>ata</w:t>
            </w:r>
          </w:p>
        </w:tc>
        <w:tc>
          <w:tcPr>
            <w:tcW w:w="767" w:type="pct"/>
            <w:vAlign w:val="center"/>
          </w:tcPr>
          <w:p w14:paraId="5277C682" w14:textId="77777777" w:rsidR="00822FAF" w:rsidRPr="001B55A7" w:rsidRDefault="00822FAF"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数据体</w:t>
            </w:r>
          </w:p>
        </w:tc>
        <w:tc>
          <w:tcPr>
            <w:tcW w:w="361" w:type="pct"/>
            <w:vAlign w:val="center"/>
          </w:tcPr>
          <w:p w14:paraId="58075340" w14:textId="77777777" w:rsidR="00822FAF" w:rsidRPr="001B55A7" w:rsidRDefault="00822FAF"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2C1198EA" w14:textId="77777777" w:rsidR="00822FAF" w:rsidRDefault="00822FAF" w:rsidP="00A802C8">
            <w:pPr>
              <w:jc w:val="center"/>
              <w:rPr>
                <w:rFonts w:eastAsiaTheme="minorEastAsia"/>
                <w:sz w:val="18"/>
                <w:szCs w:val="18"/>
              </w:rPr>
            </w:pPr>
            <w:r>
              <w:rPr>
                <w:rFonts w:eastAsiaTheme="minorEastAsia"/>
                <w:sz w:val="18"/>
                <w:szCs w:val="18"/>
              </w:rPr>
              <w:t>json</w:t>
            </w:r>
            <w:r>
              <w:rPr>
                <w:rFonts w:eastAsiaTheme="minorEastAsia" w:hint="eastAsia"/>
                <w:sz w:val="18"/>
                <w:szCs w:val="18"/>
              </w:rPr>
              <w:t>节点</w:t>
            </w:r>
          </w:p>
        </w:tc>
        <w:tc>
          <w:tcPr>
            <w:tcW w:w="2289" w:type="pct"/>
            <w:shd w:val="clear" w:color="auto" w:fill="auto"/>
            <w:vAlign w:val="center"/>
          </w:tcPr>
          <w:p w14:paraId="04939E49" w14:textId="11872B4F" w:rsidR="00822FAF" w:rsidRDefault="00E2376F" w:rsidP="00A802C8">
            <w:pPr>
              <w:rPr>
                <w:rFonts w:eastAsiaTheme="minorEastAsia"/>
                <w:sz w:val="18"/>
                <w:szCs w:val="18"/>
              </w:rPr>
            </w:pPr>
            <w:r>
              <w:rPr>
                <w:rFonts w:eastAsiaTheme="minorEastAsia" w:hint="eastAsia"/>
                <w:sz w:val="18"/>
                <w:szCs w:val="18"/>
              </w:rPr>
              <w:t>查询到的文件信息，查询不到文件时为空</w:t>
            </w:r>
          </w:p>
        </w:tc>
      </w:tr>
      <w:tr w:rsidR="00127356" w14:paraId="7977325F" w14:textId="77777777" w:rsidTr="00B90C9D">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20EAFFA0" w14:textId="7FE0343B" w:rsidR="00127356" w:rsidRPr="001B55A7" w:rsidRDefault="00127356" w:rsidP="00A802C8">
            <w:pPr>
              <w:jc w:val="center"/>
              <w:rPr>
                <w:rFonts w:eastAsiaTheme="minorEastAsia"/>
                <w:sz w:val="18"/>
                <w:szCs w:val="18"/>
              </w:rPr>
            </w:pPr>
            <w:r w:rsidRPr="00B90C9D">
              <w:rPr>
                <w:rFonts w:eastAsiaTheme="minorEastAsia" w:hint="eastAsia"/>
                <w:sz w:val="18"/>
                <w:szCs w:val="18"/>
              </w:rPr>
              <w:t>fileName</w:t>
            </w:r>
          </w:p>
        </w:tc>
        <w:tc>
          <w:tcPr>
            <w:tcW w:w="767" w:type="pct"/>
            <w:vAlign w:val="center"/>
          </w:tcPr>
          <w:p w14:paraId="725D55B1" w14:textId="68F4751B" w:rsidR="00127356" w:rsidRPr="001B55A7" w:rsidRDefault="00B90C9D" w:rsidP="00A802C8">
            <w:pPr>
              <w:pStyle w:val="TAH"/>
              <w:rPr>
                <w:rFonts w:ascii="Times New Roman" w:eastAsiaTheme="minorEastAsia" w:hAnsi="Times New Roman"/>
                <w:b w:val="0"/>
                <w:kern w:val="2"/>
                <w:szCs w:val="18"/>
                <w:lang w:val="en-US" w:eastAsia="zh-CN"/>
              </w:rPr>
            </w:pPr>
            <w:r w:rsidRPr="00B90C9D">
              <w:rPr>
                <w:rFonts w:ascii="Times New Roman" w:eastAsiaTheme="minorEastAsia" w:hAnsi="Times New Roman" w:hint="eastAsia"/>
                <w:b w:val="0"/>
                <w:kern w:val="2"/>
                <w:szCs w:val="18"/>
                <w:lang w:val="en-US" w:eastAsia="zh-CN"/>
              </w:rPr>
              <w:t>共享文件名</w:t>
            </w:r>
          </w:p>
        </w:tc>
        <w:tc>
          <w:tcPr>
            <w:tcW w:w="361" w:type="pct"/>
            <w:vAlign w:val="center"/>
          </w:tcPr>
          <w:p w14:paraId="01AD6CD4" w14:textId="31FFB529" w:rsidR="00127356" w:rsidRPr="001B55A7" w:rsidRDefault="00B90C9D"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7534A880" w14:textId="373AC8F5" w:rsidR="00127356" w:rsidRDefault="00B90C9D" w:rsidP="00A802C8">
            <w:pPr>
              <w:jc w:val="center"/>
              <w:rPr>
                <w:rFonts w:eastAsiaTheme="minorEastAsia"/>
                <w:sz w:val="18"/>
                <w:szCs w:val="18"/>
              </w:rPr>
            </w:pPr>
            <w:r w:rsidRPr="00B90C9D">
              <w:rPr>
                <w:rFonts w:eastAsiaTheme="minorEastAsia" w:hint="eastAsia"/>
                <w:sz w:val="18"/>
                <w:szCs w:val="18"/>
              </w:rPr>
              <w:t>s</w:t>
            </w:r>
            <w:r w:rsidRPr="00B90C9D">
              <w:rPr>
                <w:rFonts w:eastAsiaTheme="minorEastAsia"/>
                <w:sz w:val="18"/>
                <w:szCs w:val="18"/>
              </w:rPr>
              <w:t>tring</w:t>
            </w:r>
          </w:p>
        </w:tc>
        <w:tc>
          <w:tcPr>
            <w:tcW w:w="2289" w:type="pct"/>
            <w:shd w:val="clear" w:color="auto" w:fill="auto"/>
            <w:vAlign w:val="center"/>
          </w:tcPr>
          <w:p w14:paraId="00312C25" w14:textId="1D3D6803" w:rsidR="00127356" w:rsidRDefault="00B90C9D" w:rsidP="00A802C8">
            <w:pPr>
              <w:rPr>
                <w:rFonts w:eastAsiaTheme="minorEastAsia"/>
                <w:sz w:val="18"/>
                <w:szCs w:val="18"/>
              </w:rPr>
            </w:pPr>
            <w:r w:rsidRPr="00B90C9D">
              <w:rPr>
                <w:rFonts w:eastAsiaTheme="minorEastAsia" w:hint="eastAsia"/>
                <w:sz w:val="18"/>
                <w:szCs w:val="18"/>
              </w:rPr>
              <w:t>共享文件名</w:t>
            </w:r>
          </w:p>
        </w:tc>
      </w:tr>
      <w:tr w:rsidR="00127356" w14:paraId="1714DDA1" w14:textId="77777777" w:rsidTr="00B90C9D">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7523BE60" w14:textId="632E76D0" w:rsidR="00127356" w:rsidRPr="001B55A7" w:rsidRDefault="00127356" w:rsidP="00A802C8">
            <w:pPr>
              <w:jc w:val="center"/>
              <w:rPr>
                <w:rFonts w:eastAsiaTheme="minorEastAsia"/>
                <w:sz w:val="18"/>
                <w:szCs w:val="18"/>
              </w:rPr>
            </w:pPr>
            <w:r w:rsidRPr="00B90C9D">
              <w:rPr>
                <w:rFonts w:eastAsiaTheme="minorEastAsia"/>
                <w:sz w:val="18"/>
                <w:szCs w:val="18"/>
              </w:rPr>
              <w:t>fileLink</w:t>
            </w:r>
          </w:p>
        </w:tc>
        <w:tc>
          <w:tcPr>
            <w:tcW w:w="767" w:type="pct"/>
            <w:vAlign w:val="center"/>
          </w:tcPr>
          <w:p w14:paraId="774B5FA2" w14:textId="34BD2212" w:rsidR="00127356" w:rsidRPr="001B55A7" w:rsidRDefault="00B90C9D" w:rsidP="00A802C8">
            <w:pPr>
              <w:pStyle w:val="TAH"/>
              <w:rPr>
                <w:rFonts w:ascii="Times New Roman" w:eastAsiaTheme="minorEastAsia" w:hAnsi="Times New Roman"/>
                <w:b w:val="0"/>
                <w:kern w:val="2"/>
                <w:szCs w:val="18"/>
                <w:lang w:val="en-US" w:eastAsia="zh-CN"/>
              </w:rPr>
            </w:pPr>
            <w:r w:rsidRPr="00B90C9D">
              <w:rPr>
                <w:rFonts w:ascii="Times New Roman" w:eastAsiaTheme="minorEastAsia" w:hAnsi="Times New Roman" w:hint="eastAsia"/>
                <w:b w:val="0"/>
                <w:kern w:val="2"/>
                <w:szCs w:val="18"/>
                <w:lang w:val="en-US" w:eastAsia="zh-CN"/>
              </w:rPr>
              <w:t>文件下载链接</w:t>
            </w:r>
          </w:p>
        </w:tc>
        <w:tc>
          <w:tcPr>
            <w:tcW w:w="361" w:type="pct"/>
            <w:vAlign w:val="center"/>
          </w:tcPr>
          <w:p w14:paraId="21A0C64F" w14:textId="39D5BFCF" w:rsidR="00127356" w:rsidRPr="001B55A7" w:rsidRDefault="00B90C9D"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2FE4934D" w14:textId="653C41C2" w:rsidR="00127356" w:rsidRDefault="00B90C9D" w:rsidP="00A802C8">
            <w:pPr>
              <w:jc w:val="center"/>
              <w:rPr>
                <w:rFonts w:eastAsiaTheme="minorEastAsia"/>
                <w:sz w:val="18"/>
                <w:szCs w:val="18"/>
              </w:rPr>
            </w:pPr>
            <w:r w:rsidRPr="00B90C9D">
              <w:rPr>
                <w:rFonts w:eastAsiaTheme="minorEastAsia" w:hint="eastAsia"/>
                <w:sz w:val="18"/>
                <w:szCs w:val="18"/>
              </w:rPr>
              <w:t>s</w:t>
            </w:r>
            <w:r w:rsidRPr="00B90C9D">
              <w:rPr>
                <w:rFonts w:eastAsiaTheme="minorEastAsia"/>
                <w:sz w:val="18"/>
                <w:szCs w:val="18"/>
              </w:rPr>
              <w:t>tring</w:t>
            </w:r>
          </w:p>
        </w:tc>
        <w:tc>
          <w:tcPr>
            <w:tcW w:w="2289" w:type="pct"/>
            <w:shd w:val="clear" w:color="auto" w:fill="auto"/>
            <w:vAlign w:val="center"/>
          </w:tcPr>
          <w:p w14:paraId="6EF3B933" w14:textId="0BC9BB60" w:rsidR="00127356" w:rsidRDefault="00B90C9D" w:rsidP="00A802C8">
            <w:pPr>
              <w:rPr>
                <w:rFonts w:eastAsiaTheme="minorEastAsia"/>
                <w:sz w:val="18"/>
                <w:szCs w:val="18"/>
              </w:rPr>
            </w:pPr>
            <w:r w:rsidRPr="00B90C9D">
              <w:rPr>
                <w:rFonts w:eastAsiaTheme="minorEastAsia" w:hint="eastAsia"/>
                <w:sz w:val="18"/>
                <w:szCs w:val="18"/>
              </w:rPr>
              <w:t>文件下载链接</w:t>
            </w:r>
          </w:p>
        </w:tc>
      </w:tr>
      <w:tr w:rsidR="00127356" w14:paraId="7E465A07" w14:textId="77777777" w:rsidTr="00B90C9D">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48888672" w14:textId="20555241" w:rsidR="00127356" w:rsidRPr="001B55A7" w:rsidRDefault="00127356" w:rsidP="00A802C8">
            <w:pPr>
              <w:jc w:val="center"/>
              <w:rPr>
                <w:rFonts w:eastAsiaTheme="minorEastAsia"/>
                <w:sz w:val="18"/>
                <w:szCs w:val="18"/>
              </w:rPr>
            </w:pPr>
            <w:r w:rsidRPr="00B90C9D">
              <w:rPr>
                <w:rFonts w:eastAsiaTheme="minorEastAsia"/>
                <w:sz w:val="18"/>
                <w:szCs w:val="18"/>
              </w:rPr>
              <w:t>fileSize</w:t>
            </w:r>
          </w:p>
        </w:tc>
        <w:tc>
          <w:tcPr>
            <w:tcW w:w="767" w:type="pct"/>
            <w:vAlign w:val="center"/>
          </w:tcPr>
          <w:p w14:paraId="389A9EE7" w14:textId="279FB623" w:rsidR="00127356" w:rsidRPr="001B55A7" w:rsidRDefault="00B90C9D" w:rsidP="00A802C8">
            <w:pPr>
              <w:pStyle w:val="TAH"/>
              <w:rPr>
                <w:rFonts w:ascii="Times New Roman" w:eastAsiaTheme="minorEastAsia" w:hAnsi="Times New Roman"/>
                <w:b w:val="0"/>
                <w:kern w:val="2"/>
                <w:szCs w:val="18"/>
                <w:lang w:val="en-US" w:eastAsia="zh-CN"/>
              </w:rPr>
            </w:pPr>
            <w:r w:rsidRPr="00B90C9D">
              <w:rPr>
                <w:rFonts w:ascii="Times New Roman" w:eastAsiaTheme="minorEastAsia" w:hAnsi="Times New Roman" w:hint="eastAsia"/>
                <w:b w:val="0"/>
                <w:kern w:val="2"/>
                <w:szCs w:val="18"/>
                <w:lang w:val="en-US" w:eastAsia="zh-CN"/>
              </w:rPr>
              <w:t>共享文件大小</w:t>
            </w:r>
          </w:p>
        </w:tc>
        <w:tc>
          <w:tcPr>
            <w:tcW w:w="361" w:type="pct"/>
            <w:vAlign w:val="center"/>
          </w:tcPr>
          <w:p w14:paraId="1ECED571" w14:textId="582C40D7" w:rsidR="00127356" w:rsidRPr="001B55A7" w:rsidRDefault="00B90C9D"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7FDF1B80" w14:textId="53B398C0" w:rsidR="00127356" w:rsidRDefault="00B90C9D" w:rsidP="00A802C8">
            <w:pPr>
              <w:jc w:val="center"/>
              <w:rPr>
                <w:rFonts w:eastAsiaTheme="minorEastAsia"/>
                <w:sz w:val="18"/>
                <w:szCs w:val="18"/>
              </w:rPr>
            </w:pPr>
            <w:r w:rsidRPr="00B90C9D">
              <w:rPr>
                <w:rFonts w:eastAsiaTheme="minorEastAsia" w:hint="eastAsia"/>
                <w:sz w:val="18"/>
                <w:szCs w:val="18"/>
              </w:rPr>
              <w:t>s</w:t>
            </w:r>
            <w:r w:rsidRPr="00B90C9D">
              <w:rPr>
                <w:rFonts w:eastAsiaTheme="minorEastAsia"/>
                <w:sz w:val="18"/>
                <w:szCs w:val="18"/>
              </w:rPr>
              <w:t>tring</w:t>
            </w:r>
          </w:p>
        </w:tc>
        <w:tc>
          <w:tcPr>
            <w:tcW w:w="2289" w:type="pct"/>
            <w:shd w:val="clear" w:color="auto" w:fill="auto"/>
            <w:vAlign w:val="center"/>
          </w:tcPr>
          <w:p w14:paraId="2D2EFA55" w14:textId="61D1B062" w:rsidR="00127356" w:rsidRDefault="00B90C9D" w:rsidP="00A802C8">
            <w:pPr>
              <w:rPr>
                <w:rFonts w:eastAsiaTheme="minorEastAsia"/>
                <w:sz w:val="18"/>
                <w:szCs w:val="18"/>
              </w:rPr>
            </w:pPr>
            <w:r w:rsidRPr="00B90C9D">
              <w:rPr>
                <w:rFonts w:eastAsiaTheme="minorEastAsia" w:hint="eastAsia"/>
                <w:sz w:val="18"/>
                <w:szCs w:val="18"/>
              </w:rPr>
              <w:t>共享文件大小</w:t>
            </w:r>
          </w:p>
        </w:tc>
      </w:tr>
      <w:tr w:rsidR="00127356" w14:paraId="79435A81" w14:textId="77777777" w:rsidTr="00B90C9D">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120BA2E2" w14:textId="2969F064" w:rsidR="00127356" w:rsidRPr="001B55A7" w:rsidRDefault="00127356" w:rsidP="00A802C8">
            <w:pPr>
              <w:jc w:val="center"/>
              <w:rPr>
                <w:rFonts w:eastAsiaTheme="minorEastAsia"/>
                <w:sz w:val="18"/>
                <w:szCs w:val="18"/>
              </w:rPr>
            </w:pPr>
            <w:r w:rsidRPr="00B90C9D">
              <w:rPr>
                <w:rFonts w:eastAsiaTheme="minorEastAsia"/>
                <w:sz w:val="18"/>
                <w:szCs w:val="18"/>
              </w:rPr>
              <w:t>dataBatchNum</w:t>
            </w:r>
          </w:p>
        </w:tc>
        <w:tc>
          <w:tcPr>
            <w:tcW w:w="767" w:type="pct"/>
            <w:vAlign w:val="center"/>
          </w:tcPr>
          <w:p w14:paraId="637484C0" w14:textId="57183952" w:rsidR="00127356" w:rsidRPr="001B55A7" w:rsidRDefault="009C3017" w:rsidP="00A802C8">
            <w:pPr>
              <w:pStyle w:val="TAH"/>
              <w:rPr>
                <w:rFonts w:ascii="Times New Roman" w:eastAsiaTheme="minorEastAsia" w:hAnsi="Times New Roman"/>
                <w:b w:val="0"/>
                <w:kern w:val="2"/>
                <w:szCs w:val="18"/>
                <w:lang w:val="en-US" w:eastAsia="zh-CN"/>
              </w:rPr>
            </w:pPr>
            <w:r w:rsidRPr="009C3017">
              <w:rPr>
                <w:rFonts w:ascii="Times New Roman" w:eastAsiaTheme="minorEastAsia" w:hAnsi="Times New Roman" w:hint="eastAsia"/>
                <w:b w:val="0"/>
                <w:kern w:val="2"/>
                <w:szCs w:val="18"/>
                <w:lang w:val="en-US" w:eastAsia="zh-CN"/>
              </w:rPr>
              <w:t>数据批次号</w:t>
            </w:r>
          </w:p>
        </w:tc>
        <w:tc>
          <w:tcPr>
            <w:tcW w:w="361" w:type="pct"/>
            <w:vAlign w:val="center"/>
          </w:tcPr>
          <w:p w14:paraId="0815B2FD" w14:textId="34C04D60" w:rsidR="00127356" w:rsidRPr="001B55A7" w:rsidRDefault="00B90C9D" w:rsidP="00A802C8">
            <w:pPr>
              <w:pStyle w:val="TAH"/>
              <w:rPr>
                <w:rFonts w:ascii="Times New Roman" w:eastAsiaTheme="minorEastAsia" w:hAnsi="Times New Roman"/>
                <w:b w:val="0"/>
                <w:kern w:val="2"/>
                <w:szCs w:val="18"/>
                <w:lang w:val="en-US" w:eastAsia="zh-CN"/>
              </w:rPr>
            </w:pPr>
            <w:r w:rsidRPr="001B55A7">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43804357" w14:textId="2BF7DF75" w:rsidR="00127356" w:rsidRDefault="00B90C9D" w:rsidP="00A802C8">
            <w:pPr>
              <w:jc w:val="center"/>
              <w:rPr>
                <w:rFonts w:eastAsiaTheme="minorEastAsia"/>
                <w:sz w:val="18"/>
                <w:szCs w:val="18"/>
              </w:rPr>
            </w:pPr>
            <w:r w:rsidRPr="00B90C9D">
              <w:rPr>
                <w:rFonts w:eastAsiaTheme="minorEastAsia" w:hint="eastAsia"/>
                <w:sz w:val="18"/>
                <w:szCs w:val="18"/>
              </w:rPr>
              <w:t>s</w:t>
            </w:r>
            <w:r w:rsidRPr="00B90C9D">
              <w:rPr>
                <w:rFonts w:eastAsiaTheme="minorEastAsia"/>
                <w:sz w:val="18"/>
                <w:szCs w:val="18"/>
              </w:rPr>
              <w:t>tring</w:t>
            </w:r>
          </w:p>
        </w:tc>
        <w:tc>
          <w:tcPr>
            <w:tcW w:w="2289" w:type="pct"/>
            <w:shd w:val="clear" w:color="auto" w:fill="auto"/>
            <w:vAlign w:val="center"/>
          </w:tcPr>
          <w:p w14:paraId="2AA4399F" w14:textId="72344ED6" w:rsidR="00127356" w:rsidRDefault="00B90C9D" w:rsidP="00A802C8">
            <w:pPr>
              <w:rPr>
                <w:rFonts w:eastAsiaTheme="minorEastAsia"/>
                <w:sz w:val="18"/>
                <w:szCs w:val="18"/>
              </w:rPr>
            </w:pPr>
            <w:r w:rsidRPr="00B90C9D">
              <w:rPr>
                <w:rFonts w:eastAsiaTheme="minorEastAsia" w:hint="eastAsia"/>
                <w:sz w:val="18"/>
                <w:szCs w:val="18"/>
              </w:rPr>
              <w:t>数据批次号</w:t>
            </w:r>
          </w:p>
        </w:tc>
      </w:tr>
    </w:tbl>
    <w:p w14:paraId="3B4FF50D" w14:textId="72E4C5C0" w:rsidR="006155E3" w:rsidRDefault="00DE5F56" w:rsidP="006155E3">
      <w:pPr>
        <w:pStyle w:val="30"/>
      </w:pPr>
      <w:r>
        <w:rPr>
          <w:rFonts w:hint="eastAsia"/>
        </w:rPr>
        <w:t>文件格式</w:t>
      </w:r>
    </w:p>
    <w:p w14:paraId="0818E86D" w14:textId="67F0D430" w:rsidR="009D4046" w:rsidRDefault="009D4046" w:rsidP="009D4046">
      <w:pPr>
        <w:tabs>
          <w:tab w:val="left" w:pos="420"/>
          <w:tab w:val="left" w:pos="709"/>
        </w:tabs>
        <w:spacing w:before="120" w:after="120"/>
        <w:ind w:firstLineChars="202" w:firstLine="485"/>
      </w:pPr>
      <w:r w:rsidRPr="00B83252">
        <w:rPr>
          <w:rFonts w:hint="eastAsia"/>
        </w:rPr>
        <w:t>文件第一行为对象的属性名称（参考数据模型“英文名称”列），从第二行起至最后一行均为有效数据，从第二行至最后一行之间不允许有空白行。字段</w:t>
      </w:r>
      <w:r w:rsidR="006875FA">
        <w:rPr>
          <w:rFonts w:hint="eastAsia"/>
        </w:rPr>
        <w:t>默认</w:t>
      </w:r>
      <w:r w:rsidRPr="00B83252">
        <w:rPr>
          <w:rFonts w:hint="eastAsia"/>
        </w:rPr>
        <w:t>分隔符为</w:t>
      </w:r>
      <w:r w:rsidRPr="00B83252">
        <w:rPr>
          <w:rFonts w:hint="eastAsia"/>
        </w:rPr>
        <w:t>|</w:t>
      </w:r>
      <w:r w:rsidRPr="00B83252">
        <w:rPr>
          <w:rFonts w:hint="eastAsia"/>
        </w:rPr>
        <w:t>，避免与数据中可能存在的逗号</w:t>
      </w:r>
      <w:r w:rsidR="00B96CAD">
        <w:rPr>
          <w:rFonts w:hint="eastAsia"/>
        </w:rPr>
        <w:t>等</w:t>
      </w:r>
      <w:r w:rsidRPr="00B83252">
        <w:rPr>
          <w:rFonts w:hint="eastAsia"/>
        </w:rPr>
        <w:t>冲突</w:t>
      </w:r>
      <w:r w:rsidR="00774669" w:rsidRPr="00B83252">
        <w:rPr>
          <w:rFonts w:hint="eastAsia"/>
        </w:rPr>
        <w:t>。</w:t>
      </w:r>
    </w:p>
    <w:p w14:paraId="0404AEC4" w14:textId="117BB7B7" w:rsidR="00774669" w:rsidRDefault="00774669" w:rsidP="009D4046">
      <w:pPr>
        <w:tabs>
          <w:tab w:val="left" w:pos="420"/>
          <w:tab w:val="left" w:pos="709"/>
        </w:tabs>
        <w:spacing w:before="120" w:after="120"/>
        <w:ind w:firstLineChars="202" w:firstLine="485"/>
      </w:pPr>
      <w:r>
        <w:rPr>
          <w:rFonts w:hint="eastAsia"/>
        </w:rPr>
        <w:t>数据</w:t>
      </w:r>
      <w:r w:rsidR="00B83252">
        <w:rPr>
          <w:rFonts w:hint="eastAsia"/>
        </w:rPr>
        <w:t>文件</w:t>
      </w:r>
      <w:r>
        <w:rPr>
          <w:rFonts w:hint="eastAsia"/>
        </w:rPr>
        <w:t>压缩格式为</w:t>
      </w:r>
      <w:r>
        <w:rPr>
          <w:rFonts w:hint="eastAsia"/>
        </w:rPr>
        <w:t>Z</w:t>
      </w:r>
      <w:r>
        <w:t>IP</w:t>
      </w:r>
    </w:p>
    <w:p w14:paraId="340DA456" w14:textId="2611ABE8" w:rsidR="00285FDF" w:rsidRDefault="00B83252" w:rsidP="009D4046">
      <w:pPr>
        <w:tabs>
          <w:tab w:val="left" w:pos="420"/>
          <w:tab w:val="left" w:pos="709"/>
        </w:tabs>
        <w:spacing w:before="120" w:after="120"/>
        <w:ind w:firstLineChars="202" w:firstLine="485"/>
      </w:pPr>
      <w:r>
        <w:rPr>
          <w:rFonts w:hint="eastAsia"/>
        </w:rPr>
        <w:t>数据</w:t>
      </w:r>
      <w:r w:rsidR="00285FDF">
        <w:rPr>
          <w:rFonts w:hint="eastAsia"/>
        </w:rPr>
        <w:t>文件保存时间为</w:t>
      </w:r>
      <w:r w:rsidR="00285FDF">
        <w:rPr>
          <w:rFonts w:hint="eastAsia"/>
        </w:rPr>
        <w:t>7</w:t>
      </w:r>
      <w:r w:rsidR="00285FDF">
        <w:rPr>
          <w:rFonts w:hint="eastAsia"/>
        </w:rPr>
        <w:t>天</w:t>
      </w:r>
    </w:p>
    <w:p w14:paraId="2487C189" w14:textId="1897C577" w:rsidR="00E277FF" w:rsidRDefault="00E277FF" w:rsidP="00937E40">
      <w:pPr>
        <w:tabs>
          <w:tab w:val="left" w:pos="420"/>
          <w:tab w:val="left" w:pos="709"/>
        </w:tabs>
        <w:spacing w:before="120" w:after="120"/>
        <w:ind w:firstLineChars="250" w:firstLine="600"/>
      </w:pPr>
      <w:r>
        <w:rPr>
          <w:rFonts w:hint="eastAsia"/>
        </w:rPr>
        <w:t>数据库会根据文件大小</w:t>
      </w:r>
      <w:r w:rsidR="00580F92">
        <w:rPr>
          <w:rFonts w:hint="eastAsia"/>
        </w:rPr>
        <w:t>或</w:t>
      </w:r>
      <w:r w:rsidR="00804AB7">
        <w:rPr>
          <w:rFonts w:hint="eastAsia"/>
        </w:rPr>
        <w:t>数据</w:t>
      </w:r>
      <w:r w:rsidR="00580F92">
        <w:rPr>
          <w:rFonts w:hint="eastAsia"/>
        </w:rPr>
        <w:t>行数</w:t>
      </w:r>
      <w:r>
        <w:rPr>
          <w:rFonts w:hint="eastAsia"/>
        </w:rPr>
        <w:t>自动拆分，拆分样式如下。</w:t>
      </w:r>
    </w:p>
    <w:p w14:paraId="45CCA59A" w14:textId="17C449AD" w:rsidR="00EC4256" w:rsidRDefault="00EC4256" w:rsidP="00937E40">
      <w:pPr>
        <w:tabs>
          <w:tab w:val="left" w:pos="420"/>
          <w:tab w:val="left" w:pos="709"/>
        </w:tabs>
        <w:spacing w:before="120" w:after="120"/>
        <w:ind w:firstLineChars="250" w:firstLine="600"/>
      </w:pPr>
      <w:r>
        <w:rPr>
          <w:rFonts w:hint="eastAsia"/>
        </w:rPr>
        <w:t>一个文件的</w:t>
      </w:r>
      <w:r w:rsidR="007A6683">
        <w:rPr>
          <w:rFonts w:hint="eastAsia"/>
        </w:rPr>
        <w:t>示例</w:t>
      </w:r>
      <w:r w:rsidR="007F76A2">
        <w:rPr>
          <w:rFonts w:hint="eastAsia"/>
        </w:rPr>
        <w:t>：</w:t>
      </w:r>
    </w:p>
    <w:p w14:paraId="2202D2D4" w14:textId="36F8DF19" w:rsidR="00937E40" w:rsidRDefault="00937E40" w:rsidP="00937E40">
      <w:pPr>
        <w:tabs>
          <w:tab w:val="left" w:pos="420"/>
          <w:tab w:val="left" w:pos="709"/>
        </w:tabs>
        <w:spacing w:before="120" w:after="120"/>
        <w:ind w:firstLineChars="250" w:firstLine="600"/>
      </w:pPr>
      <w:r>
        <w:rPr>
          <w:noProof/>
        </w:rPr>
        <w:drawing>
          <wp:inline distT="0" distB="0" distL="0" distR="0" wp14:anchorId="58B6767F" wp14:editId="5D63930F">
            <wp:extent cx="5543550" cy="139001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3550" cy="1390015"/>
                    </a:xfrm>
                    <a:prstGeom prst="rect">
                      <a:avLst/>
                    </a:prstGeom>
                  </pic:spPr>
                </pic:pic>
              </a:graphicData>
            </a:graphic>
          </wp:inline>
        </w:drawing>
      </w:r>
    </w:p>
    <w:p w14:paraId="04939183" w14:textId="4AF337A8" w:rsidR="007A6683" w:rsidRPr="00937E40" w:rsidRDefault="007A6683" w:rsidP="00937E40">
      <w:pPr>
        <w:tabs>
          <w:tab w:val="left" w:pos="420"/>
          <w:tab w:val="left" w:pos="709"/>
        </w:tabs>
        <w:spacing w:before="120" w:after="120"/>
        <w:ind w:firstLineChars="250" w:firstLine="600"/>
      </w:pPr>
      <w:r>
        <w:rPr>
          <w:rFonts w:hint="eastAsia"/>
        </w:rPr>
        <w:t>多个文件的示例：</w:t>
      </w:r>
    </w:p>
    <w:p w14:paraId="0B34E956" w14:textId="53131F35" w:rsidR="00E277FF" w:rsidRDefault="001459F8" w:rsidP="009D4046">
      <w:pPr>
        <w:tabs>
          <w:tab w:val="left" w:pos="420"/>
          <w:tab w:val="left" w:pos="709"/>
        </w:tabs>
        <w:spacing w:before="120" w:after="120"/>
        <w:ind w:firstLineChars="202" w:firstLine="485"/>
      </w:pPr>
      <w:r>
        <w:rPr>
          <w:noProof/>
        </w:rPr>
        <w:lastRenderedPageBreak/>
        <w:drawing>
          <wp:inline distT="0" distB="0" distL="0" distR="0" wp14:anchorId="1FA11D28" wp14:editId="0692175A">
            <wp:extent cx="5543550" cy="199263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3550" cy="1992630"/>
                    </a:xfrm>
                    <a:prstGeom prst="rect">
                      <a:avLst/>
                    </a:prstGeom>
                  </pic:spPr>
                </pic:pic>
              </a:graphicData>
            </a:graphic>
          </wp:inline>
        </w:drawing>
      </w:r>
    </w:p>
    <w:p w14:paraId="68B20922" w14:textId="54319C5D" w:rsidR="00822FAF" w:rsidRDefault="00822FAF" w:rsidP="00471430">
      <w:pPr>
        <w:pStyle w:val="30"/>
      </w:pPr>
      <w:bookmarkStart w:id="263" w:name="_Toc112229130"/>
      <w:r>
        <w:rPr>
          <w:rFonts w:hint="eastAsia"/>
        </w:rPr>
        <w:t>指标清单</w:t>
      </w:r>
      <w:bookmarkEnd w:id="263"/>
    </w:p>
    <w:p w14:paraId="0E48801E" w14:textId="7B8F604E" w:rsidR="006109AD" w:rsidRDefault="004C653C" w:rsidP="006109AD">
      <w:r>
        <w:rPr>
          <w:rFonts w:hint="eastAsia"/>
        </w:rPr>
        <w:t>根据接口需求补充。</w:t>
      </w:r>
    </w:p>
    <w:p w14:paraId="35E77A5D" w14:textId="77777777" w:rsidR="00ED1D9C" w:rsidRDefault="00ED1D9C" w:rsidP="00ED1D9C">
      <w:pPr>
        <w:pStyle w:val="20"/>
        <w:tabs>
          <w:tab w:val="clear" w:pos="579"/>
          <w:tab w:val="clear" w:pos="1852"/>
          <w:tab w:val="left" w:pos="567"/>
        </w:tabs>
        <w:ind w:hanging="1710"/>
      </w:pPr>
      <w:r>
        <w:rPr>
          <w:rFonts w:hint="eastAsia"/>
        </w:rPr>
        <w:t>通过订单号查询服务【</w:t>
      </w:r>
      <w:r>
        <w:t>RESTFUL</w:t>
      </w:r>
      <w:r>
        <w:rPr>
          <w:rFonts w:hint="eastAsia"/>
        </w:rPr>
        <w:t>】</w:t>
      </w:r>
    </w:p>
    <w:p w14:paraId="0C4E0440" w14:textId="77777777" w:rsidR="00ED1D9C" w:rsidRDefault="00ED1D9C" w:rsidP="00ED1D9C">
      <w:pPr>
        <w:pStyle w:val="30"/>
      </w:pPr>
      <w:r>
        <w:t>概述</w:t>
      </w:r>
    </w:p>
    <w:p w14:paraId="2805C326" w14:textId="77777777" w:rsidR="00ED1D9C" w:rsidRDefault="00ED1D9C" w:rsidP="00ED1D9C">
      <w:pPr>
        <w:ind w:firstLine="425"/>
      </w:pPr>
      <w:r>
        <w:rPr>
          <w:rFonts w:asciiTheme="minorEastAsia" w:hAnsiTheme="minorEastAsia" w:hint="eastAsia"/>
          <w:szCs w:val="21"/>
        </w:rPr>
        <w:t>数据共享平台将需求方需要的数据订单，按照时空粒度和最新数据批次生成</w:t>
      </w:r>
      <w:r>
        <w:rPr>
          <w:rFonts w:asciiTheme="minorEastAsia" w:hAnsiTheme="minorEastAsia"/>
          <w:szCs w:val="21"/>
        </w:rPr>
        <w:t>zip</w:t>
      </w:r>
      <w:r>
        <w:rPr>
          <w:rFonts w:asciiTheme="minorEastAsia" w:hAnsiTheme="minorEastAsia" w:hint="eastAsia"/>
          <w:szCs w:val="21"/>
        </w:rPr>
        <w:t>压缩包，并上传分布式文件存储服务器，需求方通过订单编号查询到文件信息，通过信息中的文件链接从分布式文件存储服务器下载文件并解析</w:t>
      </w:r>
    </w:p>
    <w:p w14:paraId="001C4F9E" w14:textId="77777777" w:rsidR="00ED1D9C" w:rsidRDefault="00ED1D9C" w:rsidP="00ED1D9C">
      <w:pPr>
        <w:pStyle w:val="30"/>
      </w:pPr>
      <w:r>
        <w:rPr>
          <w:rFonts w:hint="eastAsia"/>
        </w:rPr>
        <w:t>数据格式</w:t>
      </w:r>
    </w:p>
    <w:p w14:paraId="59270676" w14:textId="77777777" w:rsidR="00ED1D9C" w:rsidRDefault="00ED1D9C" w:rsidP="00ED1D9C">
      <w:r>
        <w:rPr>
          <w:rFonts w:hint="eastAsia"/>
        </w:rPr>
        <w:t>请求报文：</w:t>
      </w:r>
      <w:r>
        <w:t xml:space="preserve"> </w:t>
      </w:r>
    </w:p>
    <w:p w14:paraId="492FC133" w14:textId="77777777" w:rsidR="00ED1D9C" w:rsidRDefault="00ED1D9C" w:rsidP="00ED1D9C">
      <w:r>
        <w:t>curl --location --request POST 'http://******:20000/api/gw/https' \</w:t>
      </w:r>
    </w:p>
    <w:p w14:paraId="48138BB5" w14:textId="77777777" w:rsidR="00ED1D9C" w:rsidRDefault="00ED1D9C" w:rsidP="00ED1D9C">
      <w:r>
        <w:t>--header 'appCode: ******' \</w:t>
      </w:r>
    </w:p>
    <w:p w14:paraId="30E371DA" w14:textId="77777777" w:rsidR="00ED1D9C" w:rsidRDefault="00ED1D9C" w:rsidP="00ED1D9C">
      <w:r>
        <w:t>--header 'apiCode: ******' \</w:t>
      </w:r>
    </w:p>
    <w:p w14:paraId="20937C88" w14:textId="77777777" w:rsidR="00ED1D9C" w:rsidRDefault="00ED1D9C" w:rsidP="00ED1D9C">
      <w:r>
        <w:t>--header 'apiVersion: 1.0.0' \</w:t>
      </w:r>
    </w:p>
    <w:p w14:paraId="551D3A0F" w14:textId="77777777" w:rsidR="00ED1D9C" w:rsidRDefault="00ED1D9C" w:rsidP="00ED1D9C">
      <w:r>
        <w:t>--header 'Content-Type: application/json' \</w:t>
      </w:r>
    </w:p>
    <w:p w14:paraId="5D492452" w14:textId="77777777" w:rsidR="00ED1D9C" w:rsidRDefault="00ED1D9C" w:rsidP="00ED1D9C">
      <w:r>
        <w:t>--header 'format: json' \</w:t>
      </w:r>
    </w:p>
    <w:p w14:paraId="5A033395" w14:textId="77777777" w:rsidR="00ED1D9C" w:rsidRDefault="00ED1D9C" w:rsidP="00ED1D9C">
      <w:r>
        <w:t>--header 'accessToken: ******' \</w:t>
      </w:r>
    </w:p>
    <w:p w14:paraId="47DEB425" w14:textId="77777777" w:rsidR="00ED1D9C" w:rsidRDefault="00ED1D9C" w:rsidP="00ED1D9C">
      <w:r>
        <w:t>--data '{"orderId":"******"}'</w:t>
      </w:r>
    </w:p>
    <w:p w14:paraId="45B1C130" w14:textId="77777777" w:rsidR="00ED1D9C" w:rsidRDefault="00ED1D9C" w:rsidP="00ED1D9C"/>
    <w:p w14:paraId="4F4D2ECB" w14:textId="77777777" w:rsidR="00ED1D9C" w:rsidRDefault="00ED1D9C" w:rsidP="00ED1D9C">
      <w:r>
        <w:rPr>
          <w:rFonts w:hint="eastAsia"/>
        </w:rPr>
        <w:lastRenderedPageBreak/>
        <w:t>请求参数：</w:t>
      </w:r>
    </w:p>
    <w:tbl>
      <w:tblPr>
        <w:tblW w:w="51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1247"/>
        <w:gridCol w:w="1188"/>
        <w:gridCol w:w="820"/>
        <w:gridCol w:w="4092"/>
      </w:tblGrid>
      <w:tr w:rsidR="00ED1D9C" w14:paraId="5E4C5EA8" w14:textId="77777777" w:rsidTr="00191060">
        <w:trPr>
          <w:jc w:val="center"/>
        </w:trPr>
        <w:tc>
          <w:tcPr>
            <w:tcW w:w="980" w:type="pct"/>
            <w:shd w:val="clear" w:color="auto" w:fill="D9D9D9" w:themeFill="background1" w:themeFillShade="D9"/>
            <w:vAlign w:val="center"/>
          </w:tcPr>
          <w:p w14:paraId="5F091236" w14:textId="77777777" w:rsidR="00ED1D9C" w:rsidRDefault="00ED1D9C" w:rsidP="00191060">
            <w:pPr>
              <w:jc w:val="center"/>
            </w:pPr>
            <w:r>
              <w:rPr>
                <w:rFonts w:ascii="黑体" w:eastAsia="黑体" w:hAnsi="黑体"/>
                <w:sz w:val="18"/>
                <w:szCs w:val="18"/>
              </w:rPr>
              <w:t>参数</w:t>
            </w:r>
          </w:p>
        </w:tc>
        <w:tc>
          <w:tcPr>
            <w:tcW w:w="795" w:type="pct"/>
            <w:shd w:val="clear" w:color="auto" w:fill="D9D9D9" w:themeFill="background1" w:themeFillShade="D9"/>
            <w:vAlign w:val="center"/>
          </w:tcPr>
          <w:p w14:paraId="7A0C941B" w14:textId="77777777" w:rsidR="00ED1D9C" w:rsidRDefault="00ED1D9C" w:rsidP="00191060">
            <w:pPr>
              <w:pStyle w:val="TableHeading"/>
              <w:rPr>
                <w:rFonts w:ascii="Times New Roman" w:hAnsi="Times New Roman" w:cs="Times New Roman"/>
              </w:rPr>
            </w:pPr>
            <w:r>
              <w:rPr>
                <w:rFonts w:ascii="Times New Roman" w:hAnsi="Times New Roman" w:cs="Times New Roman"/>
              </w:rPr>
              <w:t>参数说明</w:t>
            </w:r>
          </w:p>
        </w:tc>
        <w:tc>
          <w:tcPr>
            <w:tcW w:w="762" w:type="pct"/>
            <w:shd w:val="clear" w:color="auto" w:fill="D9D9D9" w:themeFill="background1" w:themeFillShade="D9"/>
            <w:vAlign w:val="center"/>
          </w:tcPr>
          <w:p w14:paraId="4F9ABEA0" w14:textId="77777777" w:rsidR="00ED1D9C" w:rsidRDefault="00ED1D9C" w:rsidP="00191060">
            <w:pPr>
              <w:pStyle w:val="TableHeading"/>
              <w:rPr>
                <w:rFonts w:ascii="Times New Roman" w:hAnsi="Times New Roman" w:cs="Times New Roman"/>
              </w:rPr>
            </w:pPr>
            <w:r>
              <w:rPr>
                <w:rFonts w:ascii="Times New Roman" w:hAnsi="Times New Roman" w:cs="Times New Roman"/>
              </w:rPr>
              <w:t>必选</w:t>
            </w:r>
            <w:r>
              <w:rPr>
                <w:rFonts w:ascii="Times New Roman" w:hAnsi="Times New Roman" w:cs="Times New Roman"/>
              </w:rPr>
              <w:t>M/</w:t>
            </w:r>
            <w:r>
              <w:rPr>
                <w:rFonts w:ascii="Times New Roman" w:hAnsi="Times New Roman" w:cs="Times New Roman"/>
              </w:rPr>
              <w:t>条件必选</w:t>
            </w:r>
            <w:r>
              <w:rPr>
                <w:rFonts w:ascii="Times New Roman" w:hAnsi="Times New Roman" w:cs="Times New Roman"/>
              </w:rPr>
              <w:t>C/</w:t>
            </w:r>
            <w:r>
              <w:rPr>
                <w:rFonts w:ascii="Times New Roman" w:hAnsi="Times New Roman" w:cs="Times New Roman"/>
              </w:rPr>
              <w:t>可选</w:t>
            </w:r>
            <w:r>
              <w:rPr>
                <w:rFonts w:ascii="Times New Roman" w:hAnsi="Times New Roman" w:cs="Times New Roman"/>
              </w:rPr>
              <w:t>O</w:t>
            </w:r>
          </w:p>
        </w:tc>
        <w:tc>
          <w:tcPr>
            <w:tcW w:w="555" w:type="pct"/>
            <w:shd w:val="clear" w:color="auto" w:fill="D9D9D9" w:themeFill="background1" w:themeFillShade="D9"/>
            <w:vAlign w:val="center"/>
          </w:tcPr>
          <w:p w14:paraId="7E8FF2D6" w14:textId="77777777" w:rsidR="00ED1D9C" w:rsidRDefault="00ED1D9C" w:rsidP="00191060">
            <w:pPr>
              <w:pStyle w:val="TableHeading"/>
              <w:rPr>
                <w:rFonts w:ascii="Times New Roman" w:hAnsi="Times New Roman" w:cs="Times New Roman"/>
              </w:rPr>
            </w:pPr>
            <w:r>
              <w:rPr>
                <w:rFonts w:ascii="Times New Roman" w:hAnsi="Times New Roman" w:cs="Times New Roman" w:hint="eastAsia"/>
              </w:rPr>
              <w:t>数据</w:t>
            </w:r>
            <w:r>
              <w:rPr>
                <w:rFonts w:ascii="Times New Roman" w:hAnsi="Times New Roman" w:cs="Times New Roman"/>
              </w:rPr>
              <w:t>类型</w:t>
            </w:r>
          </w:p>
        </w:tc>
        <w:tc>
          <w:tcPr>
            <w:tcW w:w="1906" w:type="pct"/>
            <w:shd w:val="clear" w:color="auto" w:fill="D9D9D9" w:themeFill="background1" w:themeFillShade="D9"/>
            <w:vAlign w:val="center"/>
          </w:tcPr>
          <w:p w14:paraId="7363FF77" w14:textId="77777777" w:rsidR="00ED1D9C" w:rsidRDefault="00ED1D9C" w:rsidP="00191060">
            <w:pPr>
              <w:pStyle w:val="TableHeading"/>
              <w:rPr>
                <w:rFonts w:ascii="Times New Roman" w:hAnsi="Times New Roman" w:cs="Times New Roman"/>
              </w:rPr>
            </w:pPr>
            <w:r>
              <w:rPr>
                <w:rFonts w:ascii="Times New Roman" w:hAnsi="Times New Roman" w:cs="Times New Roman" w:hint="eastAsia"/>
              </w:rPr>
              <w:t>取值</w:t>
            </w:r>
            <w:r>
              <w:rPr>
                <w:rFonts w:ascii="Times New Roman" w:hAnsi="Times New Roman" w:cs="Times New Roman"/>
              </w:rPr>
              <w:t>说明</w:t>
            </w:r>
          </w:p>
        </w:tc>
      </w:tr>
      <w:tr w:rsidR="00ED1D9C" w14:paraId="6D5408DB" w14:textId="77777777" w:rsidTr="00191060">
        <w:trPr>
          <w:jc w:val="center"/>
        </w:trPr>
        <w:tc>
          <w:tcPr>
            <w:tcW w:w="980" w:type="pct"/>
            <w:shd w:val="clear" w:color="auto" w:fill="FFFFFF" w:themeFill="background1"/>
            <w:vAlign w:val="center"/>
          </w:tcPr>
          <w:p w14:paraId="32D8388F" w14:textId="77777777" w:rsidR="00ED1D9C" w:rsidRDefault="00ED1D9C" w:rsidP="00191060">
            <w:pPr>
              <w:jc w:val="center"/>
            </w:pPr>
            <w:r>
              <w:t>appCode</w:t>
            </w:r>
          </w:p>
        </w:tc>
        <w:tc>
          <w:tcPr>
            <w:tcW w:w="795" w:type="pct"/>
            <w:shd w:val="clear" w:color="auto" w:fill="FFFFFF" w:themeFill="background1"/>
            <w:vAlign w:val="center"/>
          </w:tcPr>
          <w:p w14:paraId="2BFEA483"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hAnsi="Times New Roman"/>
                <w:b w:val="0"/>
                <w:lang w:eastAsia="zh-CN"/>
              </w:rPr>
              <w:t>App</w:t>
            </w:r>
            <w:r>
              <w:rPr>
                <w:rFonts w:ascii="Times New Roman" w:hAnsi="Times New Roman" w:hint="eastAsia"/>
                <w:b w:val="0"/>
                <w:lang w:eastAsia="zh-CN"/>
              </w:rPr>
              <w:t>的应</w:t>
            </w:r>
            <w:r>
              <w:rPr>
                <w:rFonts w:ascii="微软雅黑" w:eastAsia="微软雅黑" w:hAnsi="微软雅黑" w:cs="微软雅黑" w:hint="eastAsia"/>
                <w:b w:val="0"/>
                <w:lang w:eastAsia="zh-CN"/>
              </w:rPr>
              <w:t>⽤</w:t>
            </w:r>
            <w:r>
              <w:rPr>
                <w:rFonts w:ascii="宋体" w:hAnsi="宋体" w:cs="宋体" w:hint="eastAsia"/>
                <w:b w:val="0"/>
                <w:lang w:eastAsia="zh-CN"/>
              </w:rPr>
              <w:t>编</w:t>
            </w:r>
            <w:r>
              <w:rPr>
                <w:rFonts w:ascii="Times New Roman" w:hAnsi="Times New Roman" w:hint="eastAsia"/>
                <w:b w:val="0"/>
                <w:lang w:eastAsia="zh-CN"/>
              </w:rPr>
              <w:t>码</w:t>
            </w:r>
          </w:p>
        </w:tc>
        <w:tc>
          <w:tcPr>
            <w:tcW w:w="762" w:type="pct"/>
            <w:shd w:val="clear" w:color="auto" w:fill="FFFFFF" w:themeFill="background1"/>
            <w:vAlign w:val="center"/>
          </w:tcPr>
          <w:p w14:paraId="62F9F1E8"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hAnsi="Times New Roman" w:hint="eastAsia"/>
                <w:b w:val="0"/>
                <w:szCs w:val="18"/>
                <w:lang w:val="en-US" w:eastAsia="zh-CN"/>
              </w:rPr>
              <w:t>M</w:t>
            </w:r>
          </w:p>
        </w:tc>
        <w:tc>
          <w:tcPr>
            <w:tcW w:w="555" w:type="pct"/>
            <w:shd w:val="clear" w:color="auto" w:fill="FFFFFF" w:themeFill="background1"/>
            <w:vAlign w:val="center"/>
          </w:tcPr>
          <w:p w14:paraId="29C23397"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hAnsi="Times New Roman"/>
                <w:b w:val="0"/>
                <w:lang w:eastAsia="zh-CN"/>
              </w:rPr>
              <w:t>S</w:t>
            </w:r>
            <w:r>
              <w:rPr>
                <w:rFonts w:ascii="Times New Roman" w:hAnsi="Times New Roman" w:hint="eastAsia"/>
                <w:b w:val="0"/>
                <w:lang w:eastAsia="zh-CN"/>
              </w:rPr>
              <w:t>tring</w:t>
            </w:r>
          </w:p>
        </w:tc>
        <w:tc>
          <w:tcPr>
            <w:tcW w:w="1906" w:type="pct"/>
            <w:shd w:val="clear" w:color="auto" w:fill="FFFFFF" w:themeFill="background1"/>
            <w:vAlign w:val="center"/>
          </w:tcPr>
          <w:p w14:paraId="1A41E753" w14:textId="77777777" w:rsidR="00ED1D9C" w:rsidRDefault="00ED1D9C" w:rsidP="00191060">
            <w:pPr>
              <w:jc w:val="left"/>
              <w:rPr>
                <w:rFonts w:eastAsiaTheme="minorEastAsia"/>
                <w:sz w:val="18"/>
                <w:szCs w:val="18"/>
              </w:rPr>
            </w:pPr>
            <w:r>
              <w:rPr>
                <w:rFonts w:eastAsiaTheme="minorEastAsia"/>
                <w:sz w:val="18"/>
                <w:szCs w:val="18"/>
              </w:rPr>
              <w:t>App</w:t>
            </w:r>
            <w:r>
              <w:rPr>
                <w:rFonts w:eastAsiaTheme="minorEastAsia" w:hint="eastAsia"/>
                <w:sz w:val="18"/>
                <w:szCs w:val="18"/>
              </w:rPr>
              <w:t>的应</w:t>
            </w:r>
            <w:r>
              <w:rPr>
                <w:rFonts w:ascii="微软雅黑" w:eastAsia="微软雅黑" w:hAnsi="微软雅黑" w:cs="微软雅黑" w:hint="eastAsia"/>
                <w:sz w:val="18"/>
                <w:szCs w:val="18"/>
              </w:rPr>
              <w:t>⽤</w:t>
            </w:r>
            <w:r>
              <w:rPr>
                <w:rFonts w:ascii="宋体" w:hAnsi="宋体" w:cs="宋体" w:hint="eastAsia"/>
                <w:sz w:val="18"/>
                <w:szCs w:val="18"/>
              </w:rPr>
              <w:t>编</w:t>
            </w:r>
            <w:r>
              <w:rPr>
                <w:rFonts w:eastAsiaTheme="minorEastAsia" w:hint="eastAsia"/>
                <w:sz w:val="18"/>
                <w:szCs w:val="18"/>
              </w:rPr>
              <w:t>码，与</w:t>
            </w:r>
            <w:r>
              <w:rPr>
                <w:rFonts w:ascii="黑体" w:eastAsia="黑体" w:hAnsi="黑体"/>
                <w:sz w:val="18"/>
                <w:szCs w:val="18"/>
              </w:rPr>
              <w:t>client_id</w:t>
            </w:r>
            <w:r>
              <w:rPr>
                <w:rFonts w:ascii="黑体" w:eastAsia="黑体" w:hAnsi="黑体" w:hint="eastAsia"/>
                <w:sz w:val="18"/>
                <w:szCs w:val="18"/>
              </w:rPr>
              <w:t>相同</w:t>
            </w:r>
          </w:p>
        </w:tc>
      </w:tr>
      <w:tr w:rsidR="00ED1D9C" w14:paraId="0BF35173" w14:textId="77777777" w:rsidTr="00191060">
        <w:trPr>
          <w:jc w:val="center"/>
        </w:trPr>
        <w:tc>
          <w:tcPr>
            <w:tcW w:w="980" w:type="pct"/>
            <w:shd w:val="clear" w:color="auto" w:fill="FFFFFF" w:themeFill="background1"/>
            <w:vAlign w:val="center"/>
          </w:tcPr>
          <w:p w14:paraId="4BE4B21E" w14:textId="77777777" w:rsidR="00ED1D9C" w:rsidRDefault="00ED1D9C" w:rsidP="00191060">
            <w:pPr>
              <w:jc w:val="center"/>
            </w:pPr>
            <w:r>
              <w:t>apiCode</w:t>
            </w:r>
          </w:p>
        </w:tc>
        <w:tc>
          <w:tcPr>
            <w:tcW w:w="795" w:type="pct"/>
            <w:shd w:val="clear" w:color="auto" w:fill="FFFFFF" w:themeFill="background1"/>
            <w:vAlign w:val="center"/>
          </w:tcPr>
          <w:p w14:paraId="1F920CC8"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A</w:t>
            </w:r>
            <w:r>
              <w:rPr>
                <w:rFonts w:ascii="Times New Roman" w:eastAsiaTheme="minorEastAsia" w:hAnsi="Times New Roman"/>
                <w:b w:val="0"/>
                <w:kern w:val="2"/>
                <w:szCs w:val="18"/>
                <w:lang w:val="en-US" w:eastAsia="zh-CN"/>
              </w:rPr>
              <w:t>PI</w:t>
            </w:r>
            <w:r>
              <w:rPr>
                <w:rFonts w:ascii="Times New Roman" w:eastAsiaTheme="minorEastAsia" w:hAnsi="Times New Roman" w:hint="eastAsia"/>
                <w:b w:val="0"/>
                <w:kern w:val="2"/>
                <w:szCs w:val="18"/>
                <w:lang w:val="en-US" w:eastAsia="zh-CN"/>
              </w:rPr>
              <w:t>编码</w:t>
            </w:r>
          </w:p>
        </w:tc>
        <w:tc>
          <w:tcPr>
            <w:tcW w:w="762" w:type="pct"/>
            <w:shd w:val="clear" w:color="auto" w:fill="FFFFFF" w:themeFill="background1"/>
            <w:vAlign w:val="center"/>
          </w:tcPr>
          <w:p w14:paraId="41010D01"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hAnsi="Times New Roman" w:hint="eastAsia"/>
                <w:b w:val="0"/>
                <w:szCs w:val="18"/>
                <w:lang w:val="en-US" w:eastAsia="zh-CN"/>
              </w:rPr>
              <w:t>M</w:t>
            </w:r>
          </w:p>
        </w:tc>
        <w:tc>
          <w:tcPr>
            <w:tcW w:w="555" w:type="pct"/>
            <w:shd w:val="clear" w:color="auto" w:fill="FFFFFF" w:themeFill="background1"/>
            <w:vAlign w:val="center"/>
          </w:tcPr>
          <w:p w14:paraId="605CA99E"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hAnsi="Times New Roman"/>
                <w:b w:val="0"/>
                <w:lang w:eastAsia="zh-CN"/>
              </w:rPr>
              <w:t>S</w:t>
            </w:r>
            <w:r>
              <w:rPr>
                <w:rFonts w:ascii="Times New Roman" w:hAnsi="Times New Roman" w:hint="eastAsia"/>
                <w:b w:val="0"/>
                <w:lang w:eastAsia="zh-CN"/>
              </w:rPr>
              <w:t>tring</w:t>
            </w:r>
          </w:p>
        </w:tc>
        <w:tc>
          <w:tcPr>
            <w:tcW w:w="1906" w:type="pct"/>
            <w:shd w:val="clear" w:color="auto" w:fill="FFFFFF" w:themeFill="background1"/>
            <w:vAlign w:val="center"/>
          </w:tcPr>
          <w:p w14:paraId="5DE3EC76" w14:textId="77777777" w:rsidR="00ED1D9C" w:rsidRDefault="00ED1D9C" w:rsidP="00191060">
            <w:pPr>
              <w:jc w:val="left"/>
              <w:rPr>
                <w:rFonts w:eastAsiaTheme="minorEastAsia"/>
                <w:sz w:val="18"/>
                <w:szCs w:val="18"/>
              </w:rPr>
            </w:pPr>
            <w:r>
              <w:rPr>
                <w:rFonts w:eastAsiaTheme="minorEastAsia" w:hint="eastAsia"/>
                <w:sz w:val="18"/>
                <w:szCs w:val="18"/>
              </w:rPr>
              <w:t>取固定值：</w:t>
            </w:r>
            <w:r>
              <w:rPr>
                <w:rFonts w:eastAsiaTheme="minorEastAsia"/>
                <w:sz w:val="18"/>
                <w:szCs w:val="18"/>
              </w:rPr>
              <w:t>API_HDSP_GET_DATA_SHARE_FILE</w:t>
            </w:r>
            <w:r>
              <w:rPr>
                <w:rFonts w:eastAsiaTheme="minorEastAsia" w:hint="eastAsia"/>
                <w:sz w:val="18"/>
                <w:szCs w:val="18"/>
              </w:rPr>
              <w:t>_ORDERID</w:t>
            </w:r>
          </w:p>
        </w:tc>
      </w:tr>
      <w:tr w:rsidR="00ED1D9C" w14:paraId="283B480D" w14:textId="77777777" w:rsidTr="00191060">
        <w:trPr>
          <w:jc w:val="center"/>
        </w:trPr>
        <w:tc>
          <w:tcPr>
            <w:tcW w:w="980" w:type="pct"/>
            <w:shd w:val="clear" w:color="auto" w:fill="FFFFFF" w:themeFill="background1"/>
            <w:vAlign w:val="center"/>
          </w:tcPr>
          <w:p w14:paraId="10884F72" w14:textId="77777777" w:rsidR="00ED1D9C" w:rsidRDefault="00ED1D9C" w:rsidP="00191060">
            <w:pPr>
              <w:jc w:val="center"/>
              <w:rPr>
                <w:rFonts w:eastAsiaTheme="minorEastAsia"/>
                <w:sz w:val="18"/>
                <w:szCs w:val="18"/>
              </w:rPr>
            </w:pPr>
            <w:r>
              <w:t>orderId</w:t>
            </w:r>
          </w:p>
        </w:tc>
        <w:tc>
          <w:tcPr>
            <w:tcW w:w="795" w:type="pct"/>
            <w:shd w:val="clear" w:color="auto" w:fill="FFFFFF" w:themeFill="background1"/>
            <w:vAlign w:val="center"/>
          </w:tcPr>
          <w:p w14:paraId="585C7166"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订单编号</w:t>
            </w:r>
          </w:p>
        </w:tc>
        <w:tc>
          <w:tcPr>
            <w:tcW w:w="762" w:type="pct"/>
            <w:shd w:val="clear" w:color="auto" w:fill="FFFFFF" w:themeFill="background1"/>
            <w:vAlign w:val="center"/>
          </w:tcPr>
          <w:p w14:paraId="6D773D9A"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55" w:type="pct"/>
            <w:shd w:val="clear" w:color="auto" w:fill="FFFFFF" w:themeFill="background1"/>
            <w:vAlign w:val="center"/>
          </w:tcPr>
          <w:p w14:paraId="12833E33"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b w:val="0"/>
                <w:kern w:val="2"/>
                <w:szCs w:val="18"/>
                <w:lang w:val="en-US" w:eastAsia="zh-CN"/>
              </w:rPr>
              <w:t>S</w:t>
            </w:r>
            <w:r>
              <w:rPr>
                <w:rFonts w:ascii="Times New Roman" w:eastAsiaTheme="minorEastAsia" w:hAnsi="Times New Roman" w:hint="eastAsia"/>
                <w:b w:val="0"/>
                <w:kern w:val="2"/>
                <w:szCs w:val="18"/>
                <w:lang w:val="en-US" w:eastAsia="zh-CN"/>
              </w:rPr>
              <w:t>tring</w:t>
            </w:r>
          </w:p>
        </w:tc>
        <w:tc>
          <w:tcPr>
            <w:tcW w:w="1906" w:type="pct"/>
            <w:shd w:val="clear" w:color="auto" w:fill="FFFFFF" w:themeFill="background1"/>
            <w:vAlign w:val="center"/>
          </w:tcPr>
          <w:p w14:paraId="4FF5EABE" w14:textId="77777777" w:rsidR="00ED1D9C" w:rsidRDefault="00ED1D9C" w:rsidP="00191060">
            <w:pPr>
              <w:rPr>
                <w:rFonts w:eastAsiaTheme="minorEastAsia"/>
                <w:sz w:val="18"/>
                <w:szCs w:val="18"/>
              </w:rPr>
            </w:pPr>
            <w:r>
              <w:rPr>
                <w:rFonts w:eastAsiaTheme="minorEastAsia" w:hint="eastAsia"/>
                <w:sz w:val="18"/>
                <w:szCs w:val="18"/>
              </w:rPr>
              <w:t>订单编号</w:t>
            </w:r>
          </w:p>
        </w:tc>
      </w:tr>
    </w:tbl>
    <w:p w14:paraId="0547EA13" w14:textId="77777777" w:rsidR="00ED1D9C" w:rsidRDefault="00ED1D9C" w:rsidP="00ED1D9C">
      <w:r>
        <w:rPr>
          <w:rFonts w:hint="eastAsia"/>
        </w:rPr>
        <w:t>备注：</w:t>
      </w:r>
      <w:r>
        <w:t>appCode</w:t>
      </w:r>
      <w:r>
        <w:rPr>
          <w:rFonts w:hint="eastAsia"/>
        </w:rPr>
        <w:t>、</w:t>
      </w:r>
      <w:r>
        <w:t xml:space="preserve">orderId </w:t>
      </w:r>
      <w:r>
        <w:rPr>
          <w:rFonts w:eastAsiaTheme="minorEastAsia" w:hint="eastAsia"/>
          <w:sz w:val="18"/>
          <w:szCs w:val="18"/>
        </w:rPr>
        <w:t>由共享平台提供。</w:t>
      </w:r>
    </w:p>
    <w:p w14:paraId="32EB9C17" w14:textId="77777777" w:rsidR="00ED1D9C" w:rsidRDefault="00ED1D9C" w:rsidP="00ED1D9C">
      <w:r>
        <w:rPr>
          <w:rFonts w:hint="eastAsia"/>
        </w:rPr>
        <w:t>返回报文样例：</w:t>
      </w:r>
    </w:p>
    <w:p w14:paraId="13CFF93F" w14:textId="77777777" w:rsidR="00ED1D9C" w:rsidRDefault="00ED1D9C" w:rsidP="00ED1D9C">
      <w:r>
        <w:t>{</w:t>
      </w:r>
    </w:p>
    <w:p w14:paraId="2C99A607" w14:textId="77777777" w:rsidR="00ED1D9C" w:rsidRDefault="00ED1D9C" w:rsidP="00ED1D9C">
      <w:r>
        <w:t xml:space="preserve">     "respCode": "00000",</w:t>
      </w:r>
    </w:p>
    <w:p w14:paraId="1D83209A" w14:textId="77777777" w:rsidR="00ED1D9C" w:rsidRDefault="00ED1D9C" w:rsidP="00ED1D9C">
      <w:r>
        <w:rPr>
          <w:rFonts w:hint="eastAsia"/>
        </w:rPr>
        <w:t xml:space="preserve">     "respDesc": "</w:t>
      </w:r>
      <w:r>
        <w:rPr>
          <w:rFonts w:hint="eastAsia"/>
        </w:rPr>
        <w:t>调用成功</w:t>
      </w:r>
      <w:r>
        <w:rPr>
          <w:rFonts w:hint="eastAsia"/>
        </w:rPr>
        <w:t>",</w:t>
      </w:r>
    </w:p>
    <w:p w14:paraId="4A86876A" w14:textId="77777777" w:rsidR="00ED1D9C" w:rsidRDefault="00ED1D9C" w:rsidP="00ED1D9C">
      <w:r>
        <w:t xml:space="preserve">     "result": {</w:t>
      </w:r>
    </w:p>
    <w:p w14:paraId="2605D4B0" w14:textId="77777777" w:rsidR="00ED1D9C" w:rsidRDefault="00ED1D9C" w:rsidP="00ED1D9C">
      <w:r>
        <w:t xml:space="preserve">          "data": {</w:t>
      </w:r>
    </w:p>
    <w:p w14:paraId="48BD1BFC" w14:textId="77777777" w:rsidR="00ED1D9C" w:rsidRDefault="00ED1D9C" w:rsidP="00ED1D9C">
      <w:r>
        <w:rPr>
          <w:rFonts w:hint="eastAsia"/>
        </w:rPr>
        <w:t xml:space="preserve">               "fileName": "</w:t>
      </w:r>
      <w:r>
        <w:rPr>
          <w:rFonts w:hint="eastAsia"/>
        </w:rPr>
        <w:t>订阅</w:t>
      </w:r>
      <w:r>
        <w:rPr>
          <w:rFonts w:hint="eastAsia"/>
        </w:rPr>
        <w:t>20220822210435_</w:t>
      </w:r>
      <w:r>
        <w:rPr>
          <w:rFonts w:hint="eastAsia"/>
        </w:rPr>
        <w:t>省</w:t>
      </w:r>
      <w:r>
        <w:rPr>
          <w:rFonts w:hint="eastAsia"/>
        </w:rPr>
        <w:t>_</w:t>
      </w:r>
      <w:r>
        <w:rPr>
          <w:rFonts w:hint="eastAsia"/>
        </w:rPr>
        <w:t>天</w:t>
      </w:r>
      <w:r>
        <w:t>_</w:t>
      </w:r>
      <w:r>
        <w:rPr>
          <w:rFonts w:hint="eastAsia"/>
        </w:rPr>
        <w:t>20220820.zip",</w:t>
      </w:r>
    </w:p>
    <w:p w14:paraId="19E7674B" w14:textId="77777777" w:rsidR="00ED1D9C" w:rsidRDefault="00ED1D9C" w:rsidP="00ED1D9C">
      <w:r>
        <w:t xml:space="preserve">               "fileLink": "******",</w:t>
      </w:r>
    </w:p>
    <w:p w14:paraId="5D726C6E" w14:textId="77777777" w:rsidR="00ED1D9C" w:rsidRDefault="00ED1D9C" w:rsidP="00ED1D9C">
      <w:r>
        <w:t xml:space="preserve">               "fileSize": "2711",</w:t>
      </w:r>
    </w:p>
    <w:p w14:paraId="09B69D0B" w14:textId="77777777" w:rsidR="00ED1D9C" w:rsidRDefault="00ED1D9C" w:rsidP="00ED1D9C">
      <w:r>
        <w:t xml:space="preserve">               "dataBatchNum": "20220820"</w:t>
      </w:r>
    </w:p>
    <w:p w14:paraId="3DB363BF" w14:textId="77777777" w:rsidR="00ED1D9C" w:rsidRDefault="00ED1D9C" w:rsidP="00ED1D9C">
      <w:r>
        <w:t xml:space="preserve">          },</w:t>
      </w:r>
    </w:p>
    <w:p w14:paraId="26066B6F" w14:textId="77777777" w:rsidR="00ED1D9C" w:rsidRDefault="00ED1D9C" w:rsidP="00ED1D9C">
      <w:r>
        <w:t xml:space="preserve">          "message": "OK",</w:t>
      </w:r>
    </w:p>
    <w:p w14:paraId="5F543B04" w14:textId="77777777" w:rsidR="00ED1D9C" w:rsidRDefault="00ED1D9C" w:rsidP="00ED1D9C">
      <w:r>
        <w:t xml:space="preserve">          "status": 0</w:t>
      </w:r>
    </w:p>
    <w:p w14:paraId="3D690369" w14:textId="77777777" w:rsidR="00ED1D9C" w:rsidRDefault="00ED1D9C" w:rsidP="00ED1D9C">
      <w:r>
        <w:t xml:space="preserve">     }</w:t>
      </w:r>
    </w:p>
    <w:p w14:paraId="00B4AFC3" w14:textId="77777777" w:rsidR="00ED1D9C" w:rsidRDefault="00ED1D9C" w:rsidP="00ED1D9C">
      <w:r>
        <w:t>}</w:t>
      </w:r>
    </w:p>
    <w:p w14:paraId="2EC76C6F" w14:textId="77777777" w:rsidR="00ED1D9C" w:rsidRDefault="00ED1D9C" w:rsidP="00ED1D9C"/>
    <w:p w14:paraId="3397B8B1" w14:textId="77777777" w:rsidR="00ED1D9C" w:rsidRDefault="00ED1D9C" w:rsidP="00ED1D9C">
      <w:r>
        <w:rPr>
          <w:rFonts w:hint="eastAsia"/>
        </w:rPr>
        <w:t>返回格式：</w:t>
      </w:r>
      <w:r>
        <w:rPr>
          <w:rFonts w:hint="eastAsia"/>
        </w:rPr>
        <w:t>Json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1338"/>
        <w:gridCol w:w="630"/>
        <w:gridCol w:w="984"/>
        <w:gridCol w:w="3992"/>
      </w:tblGrid>
      <w:tr w:rsidR="00ED1D9C" w14:paraId="26545B78" w14:textId="77777777" w:rsidTr="00191060">
        <w:trPr>
          <w:jc w:val="center"/>
        </w:trPr>
        <w:tc>
          <w:tcPr>
            <w:tcW w:w="1018" w:type="pct"/>
            <w:shd w:val="clear" w:color="auto" w:fill="D9D9D9" w:themeFill="background1" w:themeFillShade="D9"/>
            <w:vAlign w:val="center"/>
          </w:tcPr>
          <w:p w14:paraId="5E951F86" w14:textId="77777777" w:rsidR="00ED1D9C" w:rsidRDefault="00ED1D9C" w:rsidP="00191060">
            <w:pPr>
              <w:jc w:val="center"/>
            </w:pPr>
            <w:r>
              <w:rPr>
                <w:rFonts w:ascii="黑体" w:eastAsia="黑体" w:hAnsi="黑体"/>
                <w:sz w:val="18"/>
                <w:szCs w:val="18"/>
              </w:rPr>
              <w:t>参数</w:t>
            </w:r>
          </w:p>
        </w:tc>
        <w:tc>
          <w:tcPr>
            <w:tcW w:w="767" w:type="pct"/>
            <w:shd w:val="clear" w:color="auto" w:fill="D9D9D9" w:themeFill="background1" w:themeFillShade="D9"/>
            <w:vAlign w:val="center"/>
          </w:tcPr>
          <w:p w14:paraId="19E7493C" w14:textId="77777777" w:rsidR="00ED1D9C" w:rsidRDefault="00ED1D9C" w:rsidP="00191060">
            <w:pPr>
              <w:pStyle w:val="TableHeading"/>
              <w:rPr>
                <w:rFonts w:ascii="Times New Roman" w:hAnsi="Times New Roman" w:cs="Times New Roman"/>
              </w:rPr>
            </w:pPr>
            <w:r>
              <w:rPr>
                <w:rFonts w:ascii="Times New Roman" w:hAnsi="Times New Roman" w:cs="Times New Roman"/>
              </w:rPr>
              <w:t>参数说明</w:t>
            </w:r>
          </w:p>
        </w:tc>
        <w:tc>
          <w:tcPr>
            <w:tcW w:w="361" w:type="pct"/>
            <w:shd w:val="clear" w:color="auto" w:fill="D9D9D9" w:themeFill="background1" w:themeFillShade="D9"/>
            <w:vAlign w:val="center"/>
          </w:tcPr>
          <w:p w14:paraId="58F15405" w14:textId="77777777" w:rsidR="00ED1D9C" w:rsidRDefault="00ED1D9C" w:rsidP="00191060">
            <w:pPr>
              <w:pStyle w:val="TableHeading"/>
              <w:rPr>
                <w:rFonts w:ascii="Times New Roman" w:hAnsi="Times New Roman" w:cs="Times New Roman"/>
              </w:rPr>
            </w:pPr>
            <w:r>
              <w:rPr>
                <w:rFonts w:ascii="Times New Roman" w:hAnsi="Times New Roman" w:cs="Times New Roman"/>
              </w:rPr>
              <w:t>必选</w:t>
            </w:r>
            <w:r>
              <w:rPr>
                <w:rFonts w:ascii="Times New Roman" w:hAnsi="Times New Roman" w:cs="Times New Roman"/>
              </w:rPr>
              <w:t>M/</w:t>
            </w:r>
            <w:r>
              <w:rPr>
                <w:rFonts w:ascii="Times New Roman" w:hAnsi="Times New Roman" w:cs="Times New Roman"/>
              </w:rPr>
              <w:t>条件必选</w:t>
            </w:r>
            <w:r>
              <w:rPr>
                <w:rFonts w:ascii="Times New Roman" w:hAnsi="Times New Roman" w:cs="Times New Roman"/>
              </w:rPr>
              <w:t>C/</w:t>
            </w:r>
            <w:r>
              <w:rPr>
                <w:rFonts w:ascii="Times New Roman" w:hAnsi="Times New Roman" w:cs="Times New Roman"/>
              </w:rPr>
              <w:lastRenderedPageBreak/>
              <w:t>可选</w:t>
            </w:r>
            <w:r>
              <w:rPr>
                <w:rFonts w:ascii="Times New Roman" w:hAnsi="Times New Roman" w:cs="Times New Roman"/>
              </w:rPr>
              <w:t>O</w:t>
            </w:r>
          </w:p>
        </w:tc>
        <w:tc>
          <w:tcPr>
            <w:tcW w:w="564" w:type="pct"/>
            <w:shd w:val="clear" w:color="auto" w:fill="D9D9D9" w:themeFill="background1" w:themeFillShade="D9"/>
            <w:vAlign w:val="center"/>
          </w:tcPr>
          <w:p w14:paraId="3D3119C2" w14:textId="77777777" w:rsidR="00ED1D9C" w:rsidRDefault="00ED1D9C" w:rsidP="00191060">
            <w:pPr>
              <w:pStyle w:val="TableHeading"/>
              <w:rPr>
                <w:rFonts w:ascii="Times New Roman" w:hAnsi="Times New Roman" w:cs="Times New Roman"/>
              </w:rPr>
            </w:pPr>
            <w:r>
              <w:rPr>
                <w:rFonts w:ascii="Times New Roman" w:hAnsi="Times New Roman" w:cs="Times New Roman" w:hint="eastAsia"/>
              </w:rPr>
              <w:lastRenderedPageBreak/>
              <w:t>数据</w:t>
            </w:r>
            <w:r>
              <w:rPr>
                <w:rFonts w:ascii="Times New Roman" w:hAnsi="Times New Roman" w:cs="Times New Roman"/>
              </w:rPr>
              <w:t>类型</w:t>
            </w:r>
          </w:p>
        </w:tc>
        <w:tc>
          <w:tcPr>
            <w:tcW w:w="2289" w:type="pct"/>
            <w:shd w:val="clear" w:color="auto" w:fill="D9D9D9" w:themeFill="background1" w:themeFillShade="D9"/>
            <w:vAlign w:val="center"/>
          </w:tcPr>
          <w:p w14:paraId="1FB60E6E" w14:textId="77777777" w:rsidR="00ED1D9C" w:rsidRDefault="00ED1D9C" w:rsidP="00191060">
            <w:pPr>
              <w:pStyle w:val="TableHeading"/>
              <w:rPr>
                <w:rFonts w:ascii="Times New Roman" w:hAnsi="Times New Roman" w:cs="Times New Roman"/>
              </w:rPr>
            </w:pPr>
            <w:r>
              <w:rPr>
                <w:rFonts w:ascii="Times New Roman" w:hAnsi="Times New Roman" w:cs="Times New Roman" w:hint="eastAsia"/>
              </w:rPr>
              <w:t>取值</w:t>
            </w:r>
            <w:r>
              <w:rPr>
                <w:rFonts w:ascii="Times New Roman" w:hAnsi="Times New Roman" w:cs="Times New Roman"/>
              </w:rPr>
              <w:t>说明</w:t>
            </w:r>
          </w:p>
        </w:tc>
      </w:tr>
      <w:tr w:rsidR="00ED1D9C" w14:paraId="1CBB9023" w14:textId="77777777" w:rsidTr="00191060">
        <w:trPr>
          <w:jc w:val="center"/>
        </w:trPr>
        <w:tc>
          <w:tcPr>
            <w:tcW w:w="1018" w:type="pct"/>
            <w:shd w:val="clear" w:color="auto" w:fill="FFFFFF" w:themeFill="background1"/>
            <w:vAlign w:val="center"/>
          </w:tcPr>
          <w:p w14:paraId="0D45C557" w14:textId="77777777" w:rsidR="00ED1D9C" w:rsidRDefault="00ED1D9C" w:rsidP="00191060">
            <w:pPr>
              <w:jc w:val="center"/>
              <w:rPr>
                <w:rFonts w:eastAsiaTheme="minorEastAsia"/>
                <w:sz w:val="18"/>
                <w:szCs w:val="18"/>
              </w:rPr>
            </w:pPr>
            <w:r>
              <w:rPr>
                <w:rFonts w:eastAsiaTheme="minorEastAsia"/>
                <w:sz w:val="18"/>
                <w:szCs w:val="18"/>
              </w:rPr>
              <w:t>respCode</w:t>
            </w:r>
          </w:p>
        </w:tc>
        <w:tc>
          <w:tcPr>
            <w:tcW w:w="767" w:type="pct"/>
            <w:shd w:val="clear" w:color="auto" w:fill="FFFFFF" w:themeFill="background1"/>
            <w:vAlign w:val="center"/>
          </w:tcPr>
          <w:p w14:paraId="48B05DAB" w14:textId="77777777" w:rsidR="00ED1D9C" w:rsidRDefault="00ED1D9C" w:rsidP="00191060">
            <w:pPr>
              <w:pStyle w:val="TAH"/>
              <w:jc w:val="bot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接口调用结果码</w:t>
            </w:r>
          </w:p>
        </w:tc>
        <w:tc>
          <w:tcPr>
            <w:tcW w:w="361" w:type="pct"/>
            <w:shd w:val="clear" w:color="auto" w:fill="FFFFFF" w:themeFill="background1"/>
            <w:vAlign w:val="center"/>
          </w:tcPr>
          <w:p w14:paraId="31063267"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55C8659E"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String</w:t>
            </w:r>
          </w:p>
        </w:tc>
        <w:tc>
          <w:tcPr>
            <w:tcW w:w="2289" w:type="pct"/>
            <w:shd w:val="clear" w:color="auto" w:fill="FFFFFF" w:themeFill="background1"/>
            <w:vAlign w:val="center"/>
          </w:tcPr>
          <w:p w14:paraId="03EF5431" w14:textId="77777777" w:rsidR="00ED1D9C" w:rsidRDefault="00ED1D9C" w:rsidP="00191060">
            <w:pPr>
              <w:rPr>
                <w:rFonts w:eastAsiaTheme="minorEastAsia"/>
                <w:sz w:val="18"/>
                <w:szCs w:val="18"/>
              </w:rPr>
            </w:pPr>
            <w:r>
              <w:rPr>
                <w:rFonts w:eastAsiaTheme="minorEastAsia"/>
                <w:sz w:val="18"/>
                <w:szCs w:val="18"/>
              </w:rPr>
              <w:t>00000</w:t>
            </w:r>
            <w:r>
              <w:rPr>
                <w:rFonts w:eastAsiaTheme="minorEastAsia" w:hint="eastAsia"/>
                <w:sz w:val="18"/>
                <w:szCs w:val="18"/>
              </w:rPr>
              <w:t>：调用成功</w:t>
            </w:r>
          </w:p>
          <w:p w14:paraId="0F7D7D99" w14:textId="77777777" w:rsidR="00ED1D9C" w:rsidRDefault="00ED1D9C" w:rsidP="00191060">
            <w:pPr>
              <w:rPr>
                <w:rFonts w:eastAsiaTheme="minorEastAsia"/>
                <w:sz w:val="18"/>
                <w:szCs w:val="18"/>
              </w:rPr>
            </w:pPr>
            <w:r>
              <w:rPr>
                <w:rFonts w:eastAsiaTheme="minorEastAsia"/>
                <w:sz w:val="18"/>
                <w:szCs w:val="18"/>
              </w:rPr>
              <w:t>10000</w:t>
            </w:r>
            <w:r>
              <w:rPr>
                <w:rFonts w:eastAsiaTheme="minorEastAsia" w:hint="eastAsia"/>
                <w:sz w:val="18"/>
                <w:szCs w:val="18"/>
              </w:rPr>
              <w:t>：</w:t>
            </w:r>
            <w:r>
              <w:rPr>
                <w:rFonts w:eastAsiaTheme="minorEastAsia" w:hint="eastAsia"/>
                <w:sz w:val="18"/>
                <w:szCs w:val="18"/>
              </w:rPr>
              <w:t>appCode</w:t>
            </w:r>
            <w:r>
              <w:rPr>
                <w:rFonts w:eastAsiaTheme="minorEastAsia" w:hint="eastAsia"/>
                <w:sz w:val="18"/>
                <w:szCs w:val="18"/>
              </w:rPr>
              <w:t>未携带，请检查消息头</w:t>
            </w:r>
          </w:p>
          <w:p w14:paraId="5C4806FC" w14:textId="77777777" w:rsidR="00ED1D9C" w:rsidRDefault="00ED1D9C" w:rsidP="00191060">
            <w:pPr>
              <w:rPr>
                <w:rFonts w:eastAsiaTheme="minorEastAsia"/>
                <w:sz w:val="18"/>
                <w:szCs w:val="18"/>
              </w:rPr>
            </w:pPr>
            <w:r>
              <w:rPr>
                <w:rFonts w:eastAsiaTheme="minorEastAsia" w:hint="eastAsia"/>
                <w:sz w:val="18"/>
                <w:szCs w:val="18"/>
              </w:rPr>
              <w:t>……</w:t>
            </w:r>
            <w:r>
              <w:rPr>
                <w:rFonts w:eastAsiaTheme="minorEastAsia" w:hint="eastAsia"/>
                <w:sz w:val="18"/>
                <w:szCs w:val="18"/>
              </w:rPr>
              <w:t xml:space="preserve"> </w:t>
            </w:r>
          </w:p>
          <w:p w14:paraId="5240D86C" w14:textId="77777777" w:rsidR="00ED1D9C" w:rsidRDefault="00ED1D9C" w:rsidP="00191060">
            <w:pPr>
              <w:rPr>
                <w:rFonts w:eastAsiaTheme="minorEastAsia"/>
                <w:sz w:val="18"/>
                <w:szCs w:val="18"/>
              </w:rPr>
            </w:pPr>
            <w:r>
              <w:rPr>
                <w:rFonts w:eastAsiaTheme="minorEastAsia" w:hint="eastAsia"/>
                <w:sz w:val="18"/>
                <w:szCs w:val="18"/>
              </w:rPr>
              <w:t>见附录</w:t>
            </w:r>
            <w:r>
              <w:rPr>
                <w:rFonts w:eastAsiaTheme="minorEastAsia" w:hint="eastAsia"/>
                <w:sz w:val="18"/>
                <w:szCs w:val="18"/>
              </w:rPr>
              <w:t>2</w:t>
            </w:r>
          </w:p>
        </w:tc>
      </w:tr>
      <w:tr w:rsidR="00ED1D9C" w14:paraId="46F42E83" w14:textId="77777777" w:rsidTr="00191060">
        <w:trPr>
          <w:jc w:val="center"/>
        </w:trPr>
        <w:tc>
          <w:tcPr>
            <w:tcW w:w="1018" w:type="pct"/>
            <w:shd w:val="clear" w:color="auto" w:fill="FFFFFF" w:themeFill="background1"/>
            <w:vAlign w:val="center"/>
          </w:tcPr>
          <w:p w14:paraId="62954D94" w14:textId="77777777" w:rsidR="00ED1D9C" w:rsidRDefault="00ED1D9C" w:rsidP="00191060">
            <w:pPr>
              <w:jc w:val="center"/>
              <w:rPr>
                <w:rFonts w:eastAsiaTheme="minorEastAsia"/>
                <w:sz w:val="18"/>
                <w:szCs w:val="18"/>
              </w:rPr>
            </w:pPr>
            <w:r>
              <w:rPr>
                <w:rFonts w:eastAsiaTheme="minorEastAsia"/>
                <w:sz w:val="18"/>
                <w:szCs w:val="18"/>
              </w:rPr>
              <w:t>respDesc</w:t>
            </w:r>
          </w:p>
        </w:tc>
        <w:tc>
          <w:tcPr>
            <w:tcW w:w="767" w:type="pct"/>
            <w:shd w:val="clear" w:color="auto" w:fill="FFFFFF" w:themeFill="background1"/>
            <w:vAlign w:val="center"/>
          </w:tcPr>
          <w:p w14:paraId="14CE0FD1"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接口调用结果描述</w:t>
            </w:r>
          </w:p>
        </w:tc>
        <w:tc>
          <w:tcPr>
            <w:tcW w:w="361" w:type="pct"/>
            <w:shd w:val="clear" w:color="auto" w:fill="FFFFFF" w:themeFill="background1"/>
            <w:vAlign w:val="center"/>
          </w:tcPr>
          <w:p w14:paraId="404191BA"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2E806D61"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s</w:t>
            </w:r>
            <w:r>
              <w:rPr>
                <w:rFonts w:ascii="Times New Roman" w:eastAsiaTheme="minorEastAsia" w:hAnsi="Times New Roman"/>
                <w:b w:val="0"/>
                <w:kern w:val="2"/>
                <w:szCs w:val="18"/>
                <w:lang w:val="en-US" w:eastAsia="zh-CN"/>
              </w:rPr>
              <w:t>tring</w:t>
            </w:r>
          </w:p>
        </w:tc>
        <w:tc>
          <w:tcPr>
            <w:tcW w:w="2289" w:type="pct"/>
            <w:shd w:val="clear" w:color="auto" w:fill="FFFFFF" w:themeFill="background1"/>
            <w:vAlign w:val="center"/>
          </w:tcPr>
          <w:p w14:paraId="0FF0EFCB" w14:textId="77777777" w:rsidR="00ED1D9C" w:rsidRDefault="00ED1D9C" w:rsidP="00191060">
            <w:pPr>
              <w:rPr>
                <w:rFonts w:eastAsiaTheme="minorEastAsia"/>
                <w:sz w:val="18"/>
                <w:szCs w:val="18"/>
              </w:rPr>
            </w:pPr>
            <w:r>
              <w:rPr>
                <w:rFonts w:eastAsiaTheme="minorEastAsia" w:hint="eastAsia"/>
                <w:sz w:val="18"/>
                <w:szCs w:val="18"/>
              </w:rPr>
              <w:t>调用成功</w:t>
            </w:r>
          </w:p>
          <w:p w14:paraId="292BF226" w14:textId="77777777" w:rsidR="00ED1D9C" w:rsidRDefault="00ED1D9C" w:rsidP="00191060">
            <w:pPr>
              <w:rPr>
                <w:rFonts w:eastAsiaTheme="minorEastAsia"/>
                <w:sz w:val="18"/>
                <w:szCs w:val="18"/>
              </w:rPr>
            </w:pPr>
            <w:r>
              <w:rPr>
                <w:rFonts w:eastAsiaTheme="minorEastAsia" w:hint="eastAsia"/>
                <w:sz w:val="18"/>
                <w:szCs w:val="18"/>
              </w:rPr>
              <w:t>appCode</w:t>
            </w:r>
            <w:r>
              <w:rPr>
                <w:rFonts w:eastAsiaTheme="minorEastAsia" w:hint="eastAsia"/>
                <w:sz w:val="18"/>
                <w:szCs w:val="18"/>
              </w:rPr>
              <w:t>未携带，请检查消息头</w:t>
            </w:r>
          </w:p>
          <w:p w14:paraId="15F56683" w14:textId="77777777" w:rsidR="00ED1D9C" w:rsidRDefault="00ED1D9C" w:rsidP="00191060">
            <w:pPr>
              <w:rPr>
                <w:rFonts w:eastAsiaTheme="minorEastAsia"/>
                <w:sz w:val="18"/>
                <w:szCs w:val="18"/>
              </w:rPr>
            </w:pPr>
            <w:r>
              <w:rPr>
                <w:rFonts w:eastAsiaTheme="minorEastAsia" w:hint="eastAsia"/>
                <w:sz w:val="18"/>
                <w:szCs w:val="18"/>
              </w:rPr>
              <w:t>……</w:t>
            </w:r>
            <w:r>
              <w:rPr>
                <w:rFonts w:eastAsiaTheme="minorEastAsia" w:hint="eastAsia"/>
                <w:sz w:val="18"/>
                <w:szCs w:val="18"/>
              </w:rPr>
              <w:t xml:space="preserve"> </w:t>
            </w:r>
          </w:p>
          <w:p w14:paraId="026A66BE" w14:textId="77777777" w:rsidR="00ED1D9C" w:rsidRDefault="00ED1D9C" w:rsidP="00191060">
            <w:pPr>
              <w:rPr>
                <w:rFonts w:eastAsiaTheme="minorEastAsia"/>
                <w:sz w:val="18"/>
                <w:szCs w:val="18"/>
              </w:rPr>
            </w:pPr>
            <w:r>
              <w:rPr>
                <w:rFonts w:eastAsiaTheme="minorEastAsia" w:hint="eastAsia"/>
                <w:sz w:val="18"/>
                <w:szCs w:val="18"/>
              </w:rPr>
              <w:t>见附录</w:t>
            </w:r>
            <w:r>
              <w:rPr>
                <w:rFonts w:eastAsiaTheme="minorEastAsia" w:hint="eastAsia"/>
                <w:sz w:val="18"/>
                <w:szCs w:val="18"/>
              </w:rPr>
              <w:t>2</w:t>
            </w:r>
          </w:p>
        </w:tc>
      </w:tr>
      <w:tr w:rsidR="00ED1D9C" w14:paraId="739EEC63" w14:textId="77777777" w:rsidTr="00191060">
        <w:trPr>
          <w:jc w:val="center"/>
        </w:trPr>
        <w:tc>
          <w:tcPr>
            <w:tcW w:w="1018" w:type="pct"/>
            <w:shd w:val="clear" w:color="auto" w:fill="FFFFFF" w:themeFill="background1"/>
            <w:vAlign w:val="center"/>
          </w:tcPr>
          <w:p w14:paraId="20A926DE" w14:textId="77777777" w:rsidR="00ED1D9C" w:rsidRDefault="00ED1D9C" w:rsidP="00191060">
            <w:pPr>
              <w:jc w:val="center"/>
              <w:rPr>
                <w:rFonts w:eastAsiaTheme="minorEastAsia"/>
                <w:sz w:val="18"/>
                <w:szCs w:val="18"/>
              </w:rPr>
            </w:pPr>
            <w:r>
              <w:rPr>
                <w:rFonts w:eastAsiaTheme="minorEastAsia"/>
                <w:sz w:val="18"/>
                <w:szCs w:val="18"/>
              </w:rPr>
              <w:t>result</w:t>
            </w:r>
          </w:p>
        </w:tc>
        <w:tc>
          <w:tcPr>
            <w:tcW w:w="767" w:type="pct"/>
            <w:shd w:val="clear" w:color="auto" w:fill="FFFFFF" w:themeFill="background1"/>
            <w:vAlign w:val="center"/>
          </w:tcPr>
          <w:p w14:paraId="1444E3E0"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调用返回的结果体</w:t>
            </w:r>
          </w:p>
        </w:tc>
        <w:tc>
          <w:tcPr>
            <w:tcW w:w="361" w:type="pct"/>
            <w:shd w:val="clear" w:color="auto" w:fill="FFFFFF" w:themeFill="background1"/>
            <w:vAlign w:val="center"/>
          </w:tcPr>
          <w:p w14:paraId="31E6B7F5"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7B2BF297"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b w:val="0"/>
                <w:kern w:val="2"/>
                <w:szCs w:val="18"/>
                <w:lang w:val="en-US" w:eastAsia="zh-CN"/>
              </w:rPr>
              <w:t>J</w:t>
            </w:r>
            <w:r>
              <w:rPr>
                <w:rFonts w:ascii="Times New Roman" w:eastAsiaTheme="minorEastAsia" w:hAnsi="Times New Roman" w:hint="eastAsia"/>
                <w:b w:val="0"/>
                <w:kern w:val="2"/>
                <w:szCs w:val="18"/>
                <w:lang w:val="en-US" w:eastAsia="zh-CN"/>
              </w:rPr>
              <w:t>son</w:t>
            </w:r>
          </w:p>
        </w:tc>
        <w:tc>
          <w:tcPr>
            <w:tcW w:w="2289" w:type="pct"/>
            <w:shd w:val="clear" w:color="auto" w:fill="FFFFFF" w:themeFill="background1"/>
            <w:vAlign w:val="center"/>
          </w:tcPr>
          <w:p w14:paraId="60067AB9" w14:textId="77777777" w:rsidR="00ED1D9C" w:rsidRDefault="00ED1D9C" w:rsidP="00191060">
            <w:pPr>
              <w:rPr>
                <w:rFonts w:eastAsiaTheme="minorEastAsia"/>
                <w:sz w:val="18"/>
                <w:szCs w:val="18"/>
              </w:rPr>
            </w:pPr>
          </w:p>
        </w:tc>
      </w:tr>
      <w:tr w:rsidR="00ED1D9C" w14:paraId="0CA7DDDC" w14:textId="77777777" w:rsidTr="00191060">
        <w:trPr>
          <w:jc w:val="center"/>
        </w:trPr>
        <w:tc>
          <w:tcPr>
            <w:tcW w:w="1018" w:type="pct"/>
            <w:shd w:val="clear" w:color="auto" w:fill="FFFFFF" w:themeFill="background1"/>
            <w:vAlign w:val="center"/>
          </w:tcPr>
          <w:p w14:paraId="32DF825C" w14:textId="77777777" w:rsidR="00ED1D9C" w:rsidRDefault="00ED1D9C" w:rsidP="00191060">
            <w:pPr>
              <w:jc w:val="center"/>
              <w:rPr>
                <w:rFonts w:eastAsiaTheme="minorEastAsia"/>
                <w:sz w:val="18"/>
                <w:szCs w:val="18"/>
              </w:rPr>
            </w:pPr>
            <w:r>
              <w:rPr>
                <w:rFonts w:eastAsiaTheme="minorEastAsia" w:hint="eastAsia"/>
                <w:sz w:val="18"/>
                <w:szCs w:val="18"/>
              </w:rPr>
              <w:t>status</w:t>
            </w:r>
          </w:p>
        </w:tc>
        <w:tc>
          <w:tcPr>
            <w:tcW w:w="767" w:type="pct"/>
            <w:shd w:val="clear" w:color="auto" w:fill="FFFFFF" w:themeFill="background1"/>
            <w:vAlign w:val="center"/>
          </w:tcPr>
          <w:p w14:paraId="4398C895"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请求状态</w:t>
            </w:r>
          </w:p>
        </w:tc>
        <w:tc>
          <w:tcPr>
            <w:tcW w:w="361" w:type="pct"/>
            <w:shd w:val="clear" w:color="auto" w:fill="FFFFFF" w:themeFill="background1"/>
            <w:vAlign w:val="center"/>
          </w:tcPr>
          <w:p w14:paraId="5753C8B4"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444793A8"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整型</w:t>
            </w:r>
          </w:p>
        </w:tc>
        <w:tc>
          <w:tcPr>
            <w:tcW w:w="2289" w:type="pct"/>
            <w:shd w:val="clear" w:color="auto" w:fill="FFFFFF" w:themeFill="background1"/>
            <w:vAlign w:val="center"/>
          </w:tcPr>
          <w:p w14:paraId="08F86DF3" w14:textId="77777777" w:rsidR="00ED1D9C" w:rsidRDefault="00ED1D9C" w:rsidP="00191060">
            <w:pPr>
              <w:rPr>
                <w:rFonts w:eastAsiaTheme="minorEastAsia"/>
                <w:sz w:val="18"/>
                <w:szCs w:val="18"/>
              </w:rPr>
            </w:pPr>
            <w:r>
              <w:rPr>
                <w:rFonts w:eastAsiaTheme="minorEastAsia" w:hint="eastAsia"/>
                <w:sz w:val="18"/>
                <w:szCs w:val="18"/>
              </w:rPr>
              <w:t>0</w:t>
            </w:r>
            <w:r>
              <w:rPr>
                <w:rFonts w:eastAsiaTheme="minorEastAsia"/>
                <w:sz w:val="18"/>
                <w:szCs w:val="18"/>
              </w:rPr>
              <w:t xml:space="preserve"> </w:t>
            </w:r>
            <w:r>
              <w:rPr>
                <w:rFonts w:eastAsiaTheme="minorEastAsia" w:hint="eastAsia"/>
                <w:sz w:val="18"/>
                <w:szCs w:val="18"/>
              </w:rPr>
              <w:t>成功</w:t>
            </w:r>
          </w:p>
          <w:p w14:paraId="3D9EB58E" w14:textId="77777777" w:rsidR="00ED1D9C" w:rsidRDefault="00ED1D9C" w:rsidP="00191060">
            <w:pPr>
              <w:rPr>
                <w:rFonts w:eastAsiaTheme="minorEastAsia"/>
                <w:sz w:val="18"/>
                <w:szCs w:val="18"/>
              </w:rPr>
            </w:pPr>
            <w:r>
              <w:rPr>
                <w:rFonts w:eastAsiaTheme="minorEastAsia" w:hint="eastAsia"/>
                <w:sz w:val="18"/>
                <w:szCs w:val="18"/>
              </w:rPr>
              <w:t>1</w:t>
            </w:r>
            <w:r>
              <w:rPr>
                <w:rFonts w:eastAsiaTheme="minorEastAsia"/>
                <w:sz w:val="18"/>
                <w:szCs w:val="18"/>
              </w:rPr>
              <w:t xml:space="preserve"> </w:t>
            </w:r>
            <w:r>
              <w:rPr>
                <w:rFonts w:eastAsiaTheme="minorEastAsia" w:hint="eastAsia"/>
                <w:sz w:val="18"/>
                <w:szCs w:val="18"/>
              </w:rPr>
              <w:t>失败</w:t>
            </w:r>
          </w:p>
        </w:tc>
      </w:tr>
      <w:tr w:rsidR="00ED1D9C" w14:paraId="7C99279D" w14:textId="77777777" w:rsidTr="00191060">
        <w:trPr>
          <w:jc w:val="center"/>
        </w:trPr>
        <w:tc>
          <w:tcPr>
            <w:tcW w:w="1018" w:type="pct"/>
            <w:shd w:val="clear" w:color="auto" w:fill="FFFFFF" w:themeFill="background1"/>
            <w:vAlign w:val="center"/>
          </w:tcPr>
          <w:p w14:paraId="1EF6E929" w14:textId="77777777" w:rsidR="00ED1D9C" w:rsidRDefault="00ED1D9C" w:rsidP="00191060">
            <w:pPr>
              <w:jc w:val="center"/>
              <w:rPr>
                <w:rFonts w:eastAsiaTheme="minorEastAsia"/>
                <w:sz w:val="18"/>
                <w:szCs w:val="18"/>
              </w:rPr>
            </w:pPr>
            <w:r>
              <w:rPr>
                <w:rFonts w:eastAsiaTheme="minorEastAsia"/>
                <w:sz w:val="18"/>
                <w:szCs w:val="18"/>
              </w:rPr>
              <w:t>message</w:t>
            </w:r>
          </w:p>
        </w:tc>
        <w:tc>
          <w:tcPr>
            <w:tcW w:w="767" w:type="pct"/>
            <w:shd w:val="clear" w:color="auto" w:fill="FFFFFF" w:themeFill="background1"/>
            <w:vAlign w:val="center"/>
          </w:tcPr>
          <w:p w14:paraId="015B9221"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错误信息</w:t>
            </w:r>
          </w:p>
        </w:tc>
        <w:tc>
          <w:tcPr>
            <w:tcW w:w="361" w:type="pct"/>
            <w:shd w:val="clear" w:color="auto" w:fill="FFFFFF" w:themeFill="background1"/>
            <w:vAlign w:val="center"/>
          </w:tcPr>
          <w:p w14:paraId="3101B35D"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FFFFFF" w:themeFill="background1"/>
            <w:vAlign w:val="center"/>
          </w:tcPr>
          <w:p w14:paraId="294AB32E"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字符型</w:t>
            </w:r>
          </w:p>
        </w:tc>
        <w:tc>
          <w:tcPr>
            <w:tcW w:w="2289" w:type="pct"/>
            <w:shd w:val="clear" w:color="auto" w:fill="FFFFFF" w:themeFill="background1"/>
            <w:vAlign w:val="center"/>
          </w:tcPr>
          <w:p w14:paraId="31C8BA20" w14:textId="77777777" w:rsidR="00ED1D9C" w:rsidRDefault="00ED1D9C" w:rsidP="00191060">
            <w:pPr>
              <w:rPr>
                <w:rFonts w:eastAsiaTheme="minorEastAsia"/>
                <w:sz w:val="18"/>
                <w:szCs w:val="18"/>
              </w:rPr>
            </w:pPr>
            <w:r>
              <w:rPr>
                <w:rFonts w:eastAsiaTheme="minorEastAsia" w:hint="eastAsia"/>
                <w:sz w:val="18"/>
                <w:szCs w:val="18"/>
              </w:rPr>
              <w:t>成功时填写“</w:t>
            </w:r>
            <w:r>
              <w:rPr>
                <w:rFonts w:eastAsiaTheme="minorEastAsia" w:hint="eastAsia"/>
                <w:sz w:val="18"/>
                <w:szCs w:val="18"/>
              </w:rPr>
              <w:t>OK</w:t>
            </w:r>
            <w:r>
              <w:rPr>
                <w:rFonts w:eastAsiaTheme="minorEastAsia" w:hint="eastAsia"/>
                <w:sz w:val="18"/>
                <w:szCs w:val="18"/>
              </w:rPr>
              <w:t>”，失败时返回错误信息</w:t>
            </w:r>
          </w:p>
        </w:tc>
      </w:tr>
      <w:tr w:rsidR="00ED1D9C" w14:paraId="52F9A540" w14:textId="77777777" w:rsidTr="00191060">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1A91AD42" w14:textId="77777777" w:rsidR="00ED1D9C" w:rsidRDefault="00ED1D9C" w:rsidP="00191060">
            <w:pPr>
              <w:jc w:val="center"/>
              <w:rPr>
                <w:rFonts w:eastAsiaTheme="minorEastAsia"/>
                <w:sz w:val="18"/>
                <w:szCs w:val="18"/>
              </w:rPr>
            </w:pPr>
            <w:r>
              <w:rPr>
                <w:rFonts w:eastAsiaTheme="minorEastAsia" w:hint="eastAsia"/>
                <w:sz w:val="18"/>
                <w:szCs w:val="18"/>
              </w:rPr>
              <w:t>d</w:t>
            </w:r>
            <w:r>
              <w:rPr>
                <w:rFonts w:eastAsiaTheme="minorEastAsia"/>
                <w:sz w:val="18"/>
                <w:szCs w:val="18"/>
              </w:rPr>
              <w:t>ata</w:t>
            </w:r>
          </w:p>
        </w:tc>
        <w:tc>
          <w:tcPr>
            <w:tcW w:w="767" w:type="pct"/>
            <w:vAlign w:val="center"/>
          </w:tcPr>
          <w:p w14:paraId="61B0788B"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数据体</w:t>
            </w:r>
          </w:p>
        </w:tc>
        <w:tc>
          <w:tcPr>
            <w:tcW w:w="361" w:type="pct"/>
            <w:vAlign w:val="center"/>
          </w:tcPr>
          <w:p w14:paraId="4A0D55D8"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7CA32824" w14:textId="77777777" w:rsidR="00ED1D9C" w:rsidRDefault="00ED1D9C" w:rsidP="00191060">
            <w:pPr>
              <w:jc w:val="center"/>
              <w:rPr>
                <w:rFonts w:eastAsiaTheme="minorEastAsia"/>
                <w:sz w:val="18"/>
                <w:szCs w:val="18"/>
              </w:rPr>
            </w:pPr>
            <w:r>
              <w:rPr>
                <w:rFonts w:eastAsiaTheme="minorEastAsia"/>
                <w:sz w:val="18"/>
                <w:szCs w:val="18"/>
              </w:rPr>
              <w:t>json</w:t>
            </w:r>
            <w:r>
              <w:rPr>
                <w:rFonts w:eastAsiaTheme="minorEastAsia" w:hint="eastAsia"/>
                <w:sz w:val="18"/>
                <w:szCs w:val="18"/>
              </w:rPr>
              <w:t>节点</w:t>
            </w:r>
          </w:p>
        </w:tc>
        <w:tc>
          <w:tcPr>
            <w:tcW w:w="2289" w:type="pct"/>
            <w:shd w:val="clear" w:color="auto" w:fill="auto"/>
            <w:vAlign w:val="center"/>
          </w:tcPr>
          <w:p w14:paraId="1A47E3C4" w14:textId="77777777" w:rsidR="00ED1D9C" w:rsidRDefault="00ED1D9C" w:rsidP="00191060">
            <w:pPr>
              <w:rPr>
                <w:rFonts w:eastAsiaTheme="minorEastAsia"/>
                <w:sz w:val="18"/>
                <w:szCs w:val="18"/>
              </w:rPr>
            </w:pPr>
            <w:r>
              <w:rPr>
                <w:rFonts w:eastAsiaTheme="minorEastAsia" w:hint="eastAsia"/>
                <w:sz w:val="18"/>
                <w:szCs w:val="18"/>
              </w:rPr>
              <w:t>查询到的文件信息，查询不到文件时为空</w:t>
            </w:r>
          </w:p>
        </w:tc>
      </w:tr>
      <w:tr w:rsidR="00ED1D9C" w14:paraId="23491314" w14:textId="77777777" w:rsidTr="00191060">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4E457A4A" w14:textId="77777777" w:rsidR="00ED1D9C" w:rsidRDefault="00ED1D9C" w:rsidP="00191060">
            <w:pPr>
              <w:jc w:val="center"/>
              <w:rPr>
                <w:rFonts w:eastAsiaTheme="minorEastAsia"/>
                <w:sz w:val="18"/>
                <w:szCs w:val="18"/>
              </w:rPr>
            </w:pPr>
            <w:r>
              <w:rPr>
                <w:rFonts w:eastAsiaTheme="minorEastAsia" w:hint="eastAsia"/>
                <w:sz w:val="18"/>
                <w:szCs w:val="18"/>
              </w:rPr>
              <w:t>fileName</w:t>
            </w:r>
          </w:p>
        </w:tc>
        <w:tc>
          <w:tcPr>
            <w:tcW w:w="767" w:type="pct"/>
            <w:vAlign w:val="center"/>
          </w:tcPr>
          <w:p w14:paraId="5A715441"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共享文件名</w:t>
            </w:r>
          </w:p>
        </w:tc>
        <w:tc>
          <w:tcPr>
            <w:tcW w:w="361" w:type="pct"/>
            <w:vAlign w:val="center"/>
          </w:tcPr>
          <w:p w14:paraId="48BA269E"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28684F8B" w14:textId="77777777" w:rsidR="00ED1D9C" w:rsidRDefault="00ED1D9C" w:rsidP="00191060">
            <w:pPr>
              <w:jc w:val="center"/>
              <w:rPr>
                <w:rFonts w:eastAsiaTheme="minorEastAsia"/>
                <w:sz w:val="18"/>
                <w:szCs w:val="18"/>
              </w:rPr>
            </w:pPr>
            <w:r>
              <w:rPr>
                <w:rFonts w:eastAsiaTheme="minorEastAsia" w:hint="eastAsia"/>
                <w:sz w:val="18"/>
                <w:szCs w:val="18"/>
              </w:rPr>
              <w:t>s</w:t>
            </w:r>
            <w:r>
              <w:rPr>
                <w:rFonts w:eastAsiaTheme="minorEastAsia"/>
                <w:sz w:val="18"/>
                <w:szCs w:val="18"/>
              </w:rPr>
              <w:t>tring</w:t>
            </w:r>
          </w:p>
        </w:tc>
        <w:tc>
          <w:tcPr>
            <w:tcW w:w="2289" w:type="pct"/>
            <w:shd w:val="clear" w:color="auto" w:fill="auto"/>
            <w:vAlign w:val="center"/>
          </w:tcPr>
          <w:p w14:paraId="44C060A9" w14:textId="77777777" w:rsidR="00ED1D9C" w:rsidRDefault="00ED1D9C" w:rsidP="00191060">
            <w:pPr>
              <w:rPr>
                <w:rFonts w:eastAsiaTheme="minorEastAsia"/>
                <w:sz w:val="18"/>
                <w:szCs w:val="18"/>
              </w:rPr>
            </w:pPr>
            <w:r>
              <w:rPr>
                <w:rFonts w:eastAsiaTheme="minorEastAsia" w:hint="eastAsia"/>
                <w:sz w:val="18"/>
                <w:szCs w:val="18"/>
              </w:rPr>
              <w:t>共享文件名</w:t>
            </w:r>
          </w:p>
        </w:tc>
      </w:tr>
      <w:tr w:rsidR="00ED1D9C" w14:paraId="29349F28" w14:textId="77777777" w:rsidTr="00191060">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456DBE62" w14:textId="77777777" w:rsidR="00ED1D9C" w:rsidRDefault="00ED1D9C" w:rsidP="00191060">
            <w:pPr>
              <w:jc w:val="center"/>
              <w:rPr>
                <w:rFonts w:eastAsiaTheme="minorEastAsia"/>
                <w:sz w:val="18"/>
                <w:szCs w:val="18"/>
              </w:rPr>
            </w:pPr>
            <w:r>
              <w:rPr>
                <w:rFonts w:eastAsiaTheme="minorEastAsia"/>
                <w:sz w:val="18"/>
                <w:szCs w:val="18"/>
              </w:rPr>
              <w:t>fileLink</w:t>
            </w:r>
          </w:p>
        </w:tc>
        <w:tc>
          <w:tcPr>
            <w:tcW w:w="767" w:type="pct"/>
            <w:vAlign w:val="center"/>
          </w:tcPr>
          <w:p w14:paraId="1E2D8075"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文件下载链接</w:t>
            </w:r>
          </w:p>
        </w:tc>
        <w:tc>
          <w:tcPr>
            <w:tcW w:w="361" w:type="pct"/>
            <w:vAlign w:val="center"/>
          </w:tcPr>
          <w:p w14:paraId="52A5CD96"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3DCCDF77" w14:textId="77777777" w:rsidR="00ED1D9C" w:rsidRDefault="00ED1D9C" w:rsidP="00191060">
            <w:pPr>
              <w:jc w:val="center"/>
              <w:rPr>
                <w:rFonts w:eastAsiaTheme="minorEastAsia"/>
                <w:sz w:val="18"/>
                <w:szCs w:val="18"/>
              </w:rPr>
            </w:pPr>
            <w:r>
              <w:rPr>
                <w:rFonts w:eastAsiaTheme="minorEastAsia" w:hint="eastAsia"/>
                <w:sz w:val="18"/>
                <w:szCs w:val="18"/>
              </w:rPr>
              <w:t>s</w:t>
            </w:r>
            <w:r>
              <w:rPr>
                <w:rFonts w:eastAsiaTheme="minorEastAsia"/>
                <w:sz w:val="18"/>
                <w:szCs w:val="18"/>
              </w:rPr>
              <w:t>tring</w:t>
            </w:r>
          </w:p>
        </w:tc>
        <w:tc>
          <w:tcPr>
            <w:tcW w:w="2289" w:type="pct"/>
            <w:shd w:val="clear" w:color="auto" w:fill="auto"/>
            <w:vAlign w:val="center"/>
          </w:tcPr>
          <w:p w14:paraId="77A5A840" w14:textId="77777777" w:rsidR="00ED1D9C" w:rsidRDefault="00ED1D9C" w:rsidP="00191060">
            <w:pPr>
              <w:rPr>
                <w:rFonts w:eastAsiaTheme="minorEastAsia"/>
                <w:sz w:val="18"/>
                <w:szCs w:val="18"/>
              </w:rPr>
            </w:pPr>
            <w:r>
              <w:rPr>
                <w:rFonts w:eastAsiaTheme="minorEastAsia" w:hint="eastAsia"/>
                <w:sz w:val="18"/>
                <w:szCs w:val="18"/>
              </w:rPr>
              <w:t>文件下载链接</w:t>
            </w:r>
          </w:p>
        </w:tc>
      </w:tr>
      <w:tr w:rsidR="00ED1D9C" w14:paraId="16DC1CDD" w14:textId="77777777" w:rsidTr="00191060">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62CA7767" w14:textId="77777777" w:rsidR="00ED1D9C" w:rsidRDefault="00ED1D9C" w:rsidP="00191060">
            <w:pPr>
              <w:jc w:val="center"/>
              <w:rPr>
                <w:rFonts w:eastAsiaTheme="minorEastAsia"/>
                <w:sz w:val="18"/>
                <w:szCs w:val="18"/>
              </w:rPr>
            </w:pPr>
            <w:r>
              <w:rPr>
                <w:rFonts w:eastAsiaTheme="minorEastAsia"/>
                <w:sz w:val="18"/>
                <w:szCs w:val="18"/>
              </w:rPr>
              <w:t>fileSize</w:t>
            </w:r>
          </w:p>
        </w:tc>
        <w:tc>
          <w:tcPr>
            <w:tcW w:w="767" w:type="pct"/>
            <w:vAlign w:val="center"/>
          </w:tcPr>
          <w:p w14:paraId="0C539B43"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共享文件大小</w:t>
            </w:r>
          </w:p>
        </w:tc>
        <w:tc>
          <w:tcPr>
            <w:tcW w:w="361" w:type="pct"/>
            <w:vAlign w:val="center"/>
          </w:tcPr>
          <w:p w14:paraId="7E7821F1"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61BB1B20" w14:textId="77777777" w:rsidR="00ED1D9C" w:rsidRDefault="00ED1D9C" w:rsidP="00191060">
            <w:pPr>
              <w:jc w:val="center"/>
              <w:rPr>
                <w:rFonts w:eastAsiaTheme="minorEastAsia"/>
                <w:sz w:val="18"/>
                <w:szCs w:val="18"/>
              </w:rPr>
            </w:pPr>
            <w:r>
              <w:rPr>
                <w:rFonts w:eastAsiaTheme="minorEastAsia" w:hint="eastAsia"/>
                <w:sz w:val="18"/>
                <w:szCs w:val="18"/>
              </w:rPr>
              <w:t>s</w:t>
            </w:r>
            <w:r>
              <w:rPr>
                <w:rFonts w:eastAsiaTheme="minorEastAsia"/>
                <w:sz w:val="18"/>
                <w:szCs w:val="18"/>
              </w:rPr>
              <w:t>tring</w:t>
            </w:r>
          </w:p>
        </w:tc>
        <w:tc>
          <w:tcPr>
            <w:tcW w:w="2289" w:type="pct"/>
            <w:shd w:val="clear" w:color="auto" w:fill="auto"/>
            <w:vAlign w:val="center"/>
          </w:tcPr>
          <w:p w14:paraId="620C8F23" w14:textId="77777777" w:rsidR="00ED1D9C" w:rsidRDefault="00ED1D9C" w:rsidP="00191060">
            <w:pPr>
              <w:rPr>
                <w:rFonts w:eastAsiaTheme="minorEastAsia"/>
                <w:sz w:val="18"/>
                <w:szCs w:val="18"/>
              </w:rPr>
            </w:pPr>
            <w:r>
              <w:rPr>
                <w:rFonts w:eastAsiaTheme="minorEastAsia" w:hint="eastAsia"/>
                <w:sz w:val="18"/>
                <w:szCs w:val="18"/>
              </w:rPr>
              <w:t>共享文件大小</w:t>
            </w:r>
          </w:p>
        </w:tc>
      </w:tr>
      <w:tr w:rsidR="00ED1D9C" w14:paraId="6932ECCA" w14:textId="77777777" w:rsidTr="00191060">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154C1A63" w14:textId="77777777" w:rsidR="00ED1D9C" w:rsidRDefault="00ED1D9C" w:rsidP="00191060">
            <w:pPr>
              <w:jc w:val="center"/>
              <w:rPr>
                <w:rFonts w:eastAsiaTheme="minorEastAsia"/>
                <w:sz w:val="18"/>
                <w:szCs w:val="18"/>
              </w:rPr>
            </w:pPr>
            <w:r>
              <w:rPr>
                <w:rFonts w:eastAsiaTheme="minorEastAsia"/>
                <w:sz w:val="18"/>
                <w:szCs w:val="18"/>
              </w:rPr>
              <w:t>dataBatchNum</w:t>
            </w:r>
          </w:p>
        </w:tc>
        <w:tc>
          <w:tcPr>
            <w:tcW w:w="767" w:type="pct"/>
            <w:vAlign w:val="center"/>
          </w:tcPr>
          <w:p w14:paraId="239D021C"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数据批次号</w:t>
            </w:r>
          </w:p>
        </w:tc>
        <w:tc>
          <w:tcPr>
            <w:tcW w:w="361" w:type="pct"/>
            <w:vAlign w:val="center"/>
          </w:tcPr>
          <w:p w14:paraId="5966C436" w14:textId="77777777" w:rsidR="00ED1D9C" w:rsidRDefault="00ED1D9C" w:rsidP="00191060">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4" w:type="pct"/>
            <w:shd w:val="clear" w:color="auto" w:fill="auto"/>
            <w:vAlign w:val="center"/>
          </w:tcPr>
          <w:p w14:paraId="568235DD" w14:textId="77777777" w:rsidR="00ED1D9C" w:rsidRDefault="00ED1D9C" w:rsidP="00191060">
            <w:pPr>
              <w:jc w:val="center"/>
              <w:rPr>
                <w:rFonts w:eastAsiaTheme="minorEastAsia"/>
                <w:sz w:val="18"/>
                <w:szCs w:val="18"/>
              </w:rPr>
            </w:pPr>
            <w:r>
              <w:rPr>
                <w:rFonts w:eastAsiaTheme="minorEastAsia" w:hint="eastAsia"/>
                <w:sz w:val="18"/>
                <w:szCs w:val="18"/>
              </w:rPr>
              <w:t>s</w:t>
            </w:r>
            <w:r>
              <w:rPr>
                <w:rFonts w:eastAsiaTheme="minorEastAsia"/>
                <w:sz w:val="18"/>
                <w:szCs w:val="18"/>
              </w:rPr>
              <w:t>tring</w:t>
            </w:r>
          </w:p>
        </w:tc>
        <w:tc>
          <w:tcPr>
            <w:tcW w:w="2289" w:type="pct"/>
            <w:shd w:val="clear" w:color="auto" w:fill="auto"/>
            <w:vAlign w:val="center"/>
          </w:tcPr>
          <w:p w14:paraId="5C594EDA" w14:textId="77777777" w:rsidR="00ED1D9C" w:rsidRDefault="00ED1D9C" w:rsidP="00191060">
            <w:pPr>
              <w:rPr>
                <w:rFonts w:eastAsiaTheme="minorEastAsia"/>
                <w:sz w:val="18"/>
                <w:szCs w:val="18"/>
              </w:rPr>
            </w:pPr>
            <w:r>
              <w:rPr>
                <w:rFonts w:eastAsiaTheme="minorEastAsia" w:hint="eastAsia"/>
                <w:sz w:val="18"/>
                <w:szCs w:val="18"/>
              </w:rPr>
              <w:t>数据批次号</w:t>
            </w:r>
          </w:p>
        </w:tc>
      </w:tr>
    </w:tbl>
    <w:p w14:paraId="61B2FB4A" w14:textId="77777777" w:rsidR="00ED1D9C" w:rsidRDefault="00ED1D9C" w:rsidP="00ED1D9C">
      <w:pPr>
        <w:pStyle w:val="30"/>
      </w:pPr>
      <w:r>
        <w:rPr>
          <w:rFonts w:hint="eastAsia"/>
        </w:rPr>
        <w:t>文件格式</w:t>
      </w:r>
    </w:p>
    <w:p w14:paraId="2A5F3407" w14:textId="77777777" w:rsidR="00ED1D9C" w:rsidRDefault="00ED1D9C" w:rsidP="00ED1D9C">
      <w:pPr>
        <w:tabs>
          <w:tab w:val="left" w:pos="420"/>
          <w:tab w:val="left" w:pos="709"/>
        </w:tabs>
        <w:spacing w:before="120" w:after="120"/>
        <w:ind w:firstLineChars="202" w:firstLine="485"/>
      </w:pPr>
      <w:r>
        <w:rPr>
          <w:rFonts w:hint="eastAsia"/>
        </w:rPr>
        <w:t>文件第一行为对象的属性名称（参考数据模型“英文名称”列），从第二行起至最后一行均为有效数据，从第二行至最后一行之间不允许有空白行。字段默认分隔符为</w:t>
      </w:r>
      <w:r>
        <w:rPr>
          <w:rFonts w:hint="eastAsia"/>
        </w:rPr>
        <w:t>|</w:t>
      </w:r>
      <w:r>
        <w:rPr>
          <w:rFonts w:hint="eastAsia"/>
        </w:rPr>
        <w:t>，避免与数据中可能存在的逗号等冲突。</w:t>
      </w:r>
    </w:p>
    <w:p w14:paraId="215BCAD5" w14:textId="77777777" w:rsidR="00ED1D9C" w:rsidRDefault="00ED1D9C" w:rsidP="00ED1D9C">
      <w:pPr>
        <w:tabs>
          <w:tab w:val="left" w:pos="420"/>
          <w:tab w:val="left" w:pos="709"/>
        </w:tabs>
        <w:spacing w:before="120" w:after="120"/>
        <w:ind w:firstLineChars="202" w:firstLine="485"/>
      </w:pPr>
      <w:r>
        <w:rPr>
          <w:rFonts w:hint="eastAsia"/>
        </w:rPr>
        <w:t>数据文件压缩格式为</w:t>
      </w:r>
      <w:r>
        <w:rPr>
          <w:rFonts w:hint="eastAsia"/>
        </w:rPr>
        <w:t>Z</w:t>
      </w:r>
      <w:r>
        <w:t>IP</w:t>
      </w:r>
    </w:p>
    <w:p w14:paraId="5981227F" w14:textId="77777777" w:rsidR="00ED1D9C" w:rsidRDefault="00ED1D9C" w:rsidP="00ED1D9C">
      <w:pPr>
        <w:tabs>
          <w:tab w:val="left" w:pos="420"/>
          <w:tab w:val="left" w:pos="709"/>
        </w:tabs>
        <w:spacing w:before="120" w:after="120"/>
        <w:ind w:firstLineChars="202" w:firstLine="485"/>
      </w:pPr>
      <w:r>
        <w:rPr>
          <w:rFonts w:hint="eastAsia"/>
        </w:rPr>
        <w:t>数据文件保存时间为</w:t>
      </w:r>
      <w:r>
        <w:rPr>
          <w:rFonts w:hint="eastAsia"/>
        </w:rPr>
        <w:t>7</w:t>
      </w:r>
      <w:r>
        <w:rPr>
          <w:rFonts w:hint="eastAsia"/>
        </w:rPr>
        <w:t>天</w:t>
      </w:r>
    </w:p>
    <w:p w14:paraId="4A15492A" w14:textId="77777777" w:rsidR="00ED1D9C" w:rsidRDefault="00ED1D9C" w:rsidP="00ED1D9C">
      <w:pPr>
        <w:tabs>
          <w:tab w:val="left" w:pos="420"/>
          <w:tab w:val="left" w:pos="709"/>
        </w:tabs>
        <w:spacing w:before="120" w:after="120"/>
        <w:ind w:firstLineChars="250" w:firstLine="600"/>
      </w:pPr>
      <w:r>
        <w:rPr>
          <w:rFonts w:hint="eastAsia"/>
        </w:rPr>
        <w:t>数据库会根据文件大小或数据行数自动拆分，拆分样式如下。</w:t>
      </w:r>
    </w:p>
    <w:p w14:paraId="2DA4A0BB" w14:textId="77777777" w:rsidR="00ED1D9C" w:rsidRDefault="00ED1D9C" w:rsidP="00ED1D9C">
      <w:pPr>
        <w:tabs>
          <w:tab w:val="left" w:pos="420"/>
          <w:tab w:val="left" w:pos="709"/>
        </w:tabs>
        <w:spacing w:before="120" w:after="120"/>
        <w:ind w:firstLineChars="250" w:firstLine="600"/>
      </w:pPr>
      <w:r>
        <w:rPr>
          <w:rFonts w:hint="eastAsia"/>
        </w:rPr>
        <w:t>一个文件的示例：</w:t>
      </w:r>
    </w:p>
    <w:p w14:paraId="1FB702EC" w14:textId="77777777" w:rsidR="00ED1D9C" w:rsidRDefault="00ED1D9C" w:rsidP="00ED1D9C">
      <w:pPr>
        <w:tabs>
          <w:tab w:val="left" w:pos="420"/>
          <w:tab w:val="left" w:pos="709"/>
        </w:tabs>
        <w:spacing w:before="120" w:after="120"/>
        <w:ind w:firstLineChars="250" w:firstLine="600"/>
      </w:pPr>
      <w:r>
        <w:rPr>
          <w:noProof/>
        </w:rPr>
        <w:lastRenderedPageBreak/>
        <w:drawing>
          <wp:inline distT="0" distB="0" distL="0" distR="0" wp14:anchorId="1CF72162" wp14:editId="4FC86911">
            <wp:extent cx="5543550" cy="1390015"/>
            <wp:effectExtent l="0" t="0" r="635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5543550" cy="1390015"/>
                    </a:xfrm>
                    <a:prstGeom prst="rect">
                      <a:avLst/>
                    </a:prstGeom>
                  </pic:spPr>
                </pic:pic>
              </a:graphicData>
            </a:graphic>
          </wp:inline>
        </w:drawing>
      </w:r>
    </w:p>
    <w:p w14:paraId="4AF7DB2B" w14:textId="77777777" w:rsidR="00ED1D9C" w:rsidRDefault="00ED1D9C" w:rsidP="00ED1D9C">
      <w:pPr>
        <w:tabs>
          <w:tab w:val="left" w:pos="420"/>
          <w:tab w:val="left" w:pos="709"/>
        </w:tabs>
        <w:spacing w:before="120" w:after="120"/>
        <w:ind w:firstLineChars="250" w:firstLine="600"/>
      </w:pPr>
      <w:r>
        <w:rPr>
          <w:rFonts w:hint="eastAsia"/>
        </w:rPr>
        <w:t>多个文件的示例：</w:t>
      </w:r>
    </w:p>
    <w:p w14:paraId="219FECBF" w14:textId="77777777" w:rsidR="00ED1D9C" w:rsidRDefault="00ED1D9C" w:rsidP="00ED1D9C">
      <w:pPr>
        <w:tabs>
          <w:tab w:val="left" w:pos="420"/>
          <w:tab w:val="left" w:pos="709"/>
        </w:tabs>
        <w:spacing w:before="120" w:after="120"/>
      </w:pPr>
      <w:r>
        <w:rPr>
          <w:noProof/>
        </w:rPr>
        <w:drawing>
          <wp:inline distT="0" distB="0" distL="0" distR="0" wp14:anchorId="5673A16B" wp14:editId="2D046375">
            <wp:extent cx="5543550" cy="1992630"/>
            <wp:effectExtent l="0" t="0" r="635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5543550" cy="1992630"/>
                    </a:xfrm>
                    <a:prstGeom prst="rect">
                      <a:avLst/>
                    </a:prstGeom>
                  </pic:spPr>
                </pic:pic>
              </a:graphicData>
            </a:graphic>
          </wp:inline>
        </w:drawing>
      </w:r>
    </w:p>
    <w:p w14:paraId="0F4A12FD" w14:textId="77777777" w:rsidR="00ED1D9C" w:rsidRDefault="00ED1D9C" w:rsidP="00ED1D9C">
      <w:pPr>
        <w:pStyle w:val="30"/>
      </w:pPr>
      <w:r>
        <w:rPr>
          <w:rFonts w:hint="eastAsia"/>
        </w:rPr>
        <w:t>指标清单</w:t>
      </w:r>
    </w:p>
    <w:p w14:paraId="27C71ED9" w14:textId="77777777" w:rsidR="00ED1D9C" w:rsidRDefault="00ED1D9C" w:rsidP="00ED1D9C">
      <w:r>
        <w:rPr>
          <w:rFonts w:hint="eastAsia"/>
        </w:rPr>
        <w:t>根据接口需求补充。</w:t>
      </w:r>
    </w:p>
    <w:p w14:paraId="466E7F9B" w14:textId="18222D1C" w:rsidR="00ED1D9C" w:rsidRDefault="00ED1D9C" w:rsidP="006109AD"/>
    <w:p w14:paraId="72294FCE" w14:textId="77777777" w:rsidR="00ED1D9C" w:rsidRPr="00FA6CA7" w:rsidRDefault="00ED1D9C" w:rsidP="006109AD"/>
    <w:p w14:paraId="72671323" w14:textId="11E06234" w:rsidR="00043E99" w:rsidRDefault="00043E99" w:rsidP="00043E99">
      <w:pPr>
        <w:pStyle w:val="20"/>
        <w:tabs>
          <w:tab w:val="clear" w:pos="579"/>
          <w:tab w:val="clear" w:pos="1852"/>
          <w:tab w:val="left" w:pos="567"/>
        </w:tabs>
        <w:ind w:hanging="1710"/>
      </w:pPr>
      <w:r>
        <w:rPr>
          <w:rFonts w:hint="eastAsia"/>
        </w:rPr>
        <w:t>指标共享服务【</w:t>
      </w:r>
      <w:r>
        <w:t>RESTFUL</w:t>
      </w:r>
      <w:r>
        <w:rPr>
          <w:rFonts w:hint="eastAsia"/>
        </w:rPr>
        <w:t>】</w:t>
      </w:r>
    </w:p>
    <w:p w14:paraId="775628D6" w14:textId="77777777" w:rsidR="00043E99" w:rsidRDefault="00043E99" w:rsidP="00043E99">
      <w:pPr>
        <w:pStyle w:val="30"/>
      </w:pPr>
      <w:r>
        <w:t>概述</w:t>
      </w:r>
    </w:p>
    <w:p w14:paraId="3F699526" w14:textId="77777777" w:rsidR="00043E99" w:rsidRDefault="00043E99" w:rsidP="00043E99">
      <w:pPr>
        <w:ind w:firstLine="425"/>
      </w:pPr>
      <w:r>
        <w:rPr>
          <w:rFonts w:asciiTheme="minorEastAsia" w:hAnsiTheme="minorEastAsia" w:hint="eastAsia"/>
          <w:szCs w:val="21"/>
        </w:rPr>
        <w:t>用户在订阅平台勾选指标创建订单，审批通过后，可以通过审批后的订单号及批次号获取已入库的指标数据。</w:t>
      </w:r>
    </w:p>
    <w:p w14:paraId="508BB2F0" w14:textId="77777777" w:rsidR="00043E99" w:rsidRDefault="00043E99" w:rsidP="00043E99">
      <w:r>
        <w:rPr>
          <w:rFonts w:hint="eastAsia"/>
        </w:rPr>
        <w:t>请求报文：</w:t>
      </w:r>
      <w:r>
        <w:t xml:space="preserve"> </w:t>
      </w:r>
    </w:p>
    <w:p w14:paraId="1A5C7CC1" w14:textId="77777777" w:rsidR="00043E99" w:rsidRDefault="00043E99" w:rsidP="00043E99">
      <w:r>
        <w:t>curl --location --request POST 'http://******:20000/api/gw/https' \</w:t>
      </w:r>
    </w:p>
    <w:p w14:paraId="692AAA3D" w14:textId="77777777" w:rsidR="00043E99" w:rsidRDefault="00043E99" w:rsidP="00043E99">
      <w:r>
        <w:t>--header 'appCode: ******' \</w:t>
      </w:r>
    </w:p>
    <w:p w14:paraId="24D1D3DB" w14:textId="77777777" w:rsidR="00043E99" w:rsidRDefault="00043E99" w:rsidP="00043E99">
      <w:r>
        <w:t>--header 'apiCode: ******' \</w:t>
      </w:r>
    </w:p>
    <w:p w14:paraId="20B94F67" w14:textId="77777777" w:rsidR="00043E99" w:rsidRDefault="00043E99" w:rsidP="00043E99">
      <w:r>
        <w:lastRenderedPageBreak/>
        <w:t>--header 'apiVersion: 1.0.0' \</w:t>
      </w:r>
    </w:p>
    <w:p w14:paraId="0027E9E7" w14:textId="77777777" w:rsidR="00043E99" w:rsidRDefault="00043E99" w:rsidP="00043E99">
      <w:r>
        <w:t>--header 'Content-Type: application/json' \</w:t>
      </w:r>
    </w:p>
    <w:p w14:paraId="16450156" w14:textId="77777777" w:rsidR="00043E99" w:rsidRDefault="00043E99" w:rsidP="00043E99">
      <w:r>
        <w:t>--header 'format: json' \</w:t>
      </w:r>
    </w:p>
    <w:p w14:paraId="7050FF7B" w14:textId="77777777" w:rsidR="00043E99" w:rsidRDefault="00043E99" w:rsidP="00043E99">
      <w:r>
        <w:t>--header 'accessToken: ******' \</w:t>
      </w:r>
    </w:p>
    <w:p w14:paraId="6E660594" w14:textId="77777777" w:rsidR="00043E99" w:rsidRDefault="00043E99" w:rsidP="00043E99">
      <w:r>
        <w:t>--data '{"orderId":"******","batchNum":"20220820000000"}'</w:t>
      </w:r>
    </w:p>
    <w:p w14:paraId="5AF0E065" w14:textId="77777777" w:rsidR="00043E99" w:rsidRDefault="00043E99" w:rsidP="00043E99"/>
    <w:p w14:paraId="65DD769A" w14:textId="77777777" w:rsidR="00043E99" w:rsidRDefault="00043E99" w:rsidP="00043E99">
      <w:r>
        <w:rPr>
          <w:rFonts w:hint="eastAsia"/>
        </w:rPr>
        <w:t>请求参数：</w:t>
      </w:r>
    </w:p>
    <w:tbl>
      <w:tblPr>
        <w:tblW w:w="51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297"/>
        <w:gridCol w:w="1239"/>
        <w:gridCol w:w="872"/>
        <w:gridCol w:w="3889"/>
      </w:tblGrid>
      <w:tr w:rsidR="00043E99" w14:paraId="3FC9178E" w14:textId="77777777" w:rsidTr="00495881">
        <w:trPr>
          <w:jc w:val="center"/>
        </w:trPr>
        <w:tc>
          <w:tcPr>
            <w:tcW w:w="981" w:type="pct"/>
            <w:shd w:val="clear" w:color="auto" w:fill="D9D9D9" w:themeFill="background1" w:themeFillShade="D9"/>
            <w:vAlign w:val="center"/>
          </w:tcPr>
          <w:p w14:paraId="7C1BF212" w14:textId="77777777" w:rsidR="00043E99" w:rsidRDefault="00043E99" w:rsidP="00495881">
            <w:pPr>
              <w:jc w:val="center"/>
            </w:pPr>
            <w:r>
              <w:rPr>
                <w:rFonts w:ascii="黑体" w:eastAsia="黑体" w:hAnsi="黑体"/>
                <w:sz w:val="18"/>
                <w:szCs w:val="18"/>
              </w:rPr>
              <w:t>参数</w:t>
            </w:r>
          </w:p>
        </w:tc>
        <w:tc>
          <w:tcPr>
            <w:tcW w:w="795" w:type="pct"/>
            <w:shd w:val="clear" w:color="auto" w:fill="D9D9D9" w:themeFill="background1" w:themeFillShade="D9"/>
            <w:vAlign w:val="center"/>
          </w:tcPr>
          <w:p w14:paraId="57228D9B" w14:textId="77777777" w:rsidR="00043E99" w:rsidRDefault="00043E99" w:rsidP="00495881">
            <w:pPr>
              <w:pStyle w:val="TableHeading"/>
              <w:rPr>
                <w:rFonts w:ascii="Times New Roman" w:hAnsi="Times New Roman" w:cs="Times New Roman"/>
              </w:rPr>
            </w:pPr>
            <w:r>
              <w:rPr>
                <w:rFonts w:ascii="Times New Roman" w:hAnsi="Times New Roman" w:cs="Times New Roman"/>
              </w:rPr>
              <w:t>参数说明</w:t>
            </w:r>
          </w:p>
        </w:tc>
        <w:tc>
          <w:tcPr>
            <w:tcW w:w="762" w:type="pct"/>
            <w:shd w:val="clear" w:color="auto" w:fill="D9D9D9" w:themeFill="background1" w:themeFillShade="D9"/>
            <w:vAlign w:val="center"/>
          </w:tcPr>
          <w:p w14:paraId="639F50E4" w14:textId="77777777" w:rsidR="00043E99" w:rsidRDefault="00043E99" w:rsidP="00495881">
            <w:pPr>
              <w:pStyle w:val="TableHeading"/>
              <w:rPr>
                <w:rFonts w:ascii="Times New Roman" w:hAnsi="Times New Roman" w:cs="Times New Roman"/>
              </w:rPr>
            </w:pPr>
            <w:r>
              <w:rPr>
                <w:rFonts w:ascii="Times New Roman" w:hAnsi="Times New Roman" w:cs="Times New Roman"/>
              </w:rPr>
              <w:t>必选</w:t>
            </w:r>
            <w:r>
              <w:rPr>
                <w:rFonts w:ascii="Times New Roman" w:hAnsi="Times New Roman" w:cs="Times New Roman"/>
              </w:rPr>
              <w:t>M/</w:t>
            </w:r>
            <w:r>
              <w:rPr>
                <w:rFonts w:ascii="Times New Roman" w:hAnsi="Times New Roman" w:cs="Times New Roman"/>
              </w:rPr>
              <w:t>条件必选</w:t>
            </w:r>
            <w:r>
              <w:rPr>
                <w:rFonts w:ascii="Times New Roman" w:hAnsi="Times New Roman" w:cs="Times New Roman"/>
              </w:rPr>
              <w:t>C/</w:t>
            </w:r>
            <w:r>
              <w:rPr>
                <w:rFonts w:ascii="Times New Roman" w:hAnsi="Times New Roman" w:cs="Times New Roman"/>
              </w:rPr>
              <w:t>可选</w:t>
            </w:r>
            <w:r>
              <w:rPr>
                <w:rFonts w:ascii="Times New Roman" w:hAnsi="Times New Roman" w:cs="Times New Roman"/>
              </w:rPr>
              <w:t>O</w:t>
            </w:r>
          </w:p>
        </w:tc>
        <w:tc>
          <w:tcPr>
            <w:tcW w:w="556" w:type="pct"/>
            <w:shd w:val="clear" w:color="auto" w:fill="D9D9D9" w:themeFill="background1" w:themeFillShade="D9"/>
            <w:vAlign w:val="center"/>
          </w:tcPr>
          <w:p w14:paraId="71EF3602" w14:textId="77777777" w:rsidR="00043E99" w:rsidRDefault="00043E99" w:rsidP="00495881">
            <w:pPr>
              <w:pStyle w:val="TableHeading"/>
              <w:rPr>
                <w:rFonts w:ascii="Times New Roman" w:hAnsi="Times New Roman" w:cs="Times New Roman"/>
              </w:rPr>
            </w:pPr>
            <w:r>
              <w:rPr>
                <w:rFonts w:ascii="Times New Roman" w:hAnsi="Times New Roman" w:cs="Times New Roman" w:hint="eastAsia"/>
              </w:rPr>
              <w:t>数据</w:t>
            </w:r>
            <w:r>
              <w:rPr>
                <w:rFonts w:ascii="Times New Roman" w:hAnsi="Times New Roman" w:cs="Times New Roman"/>
              </w:rPr>
              <w:t>类型</w:t>
            </w:r>
          </w:p>
        </w:tc>
        <w:tc>
          <w:tcPr>
            <w:tcW w:w="1906" w:type="pct"/>
            <w:shd w:val="clear" w:color="auto" w:fill="D9D9D9" w:themeFill="background1" w:themeFillShade="D9"/>
            <w:vAlign w:val="center"/>
          </w:tcPr>
          <w:p w14:paraId="00F7DC3F" w14:textId="77777777" w:rsidR="00043E99" w:rsidRDefault="00043E99" w:rsidP="00495881">
            <w:pPr>
              <w:pStyle w:val="TableHeading"/>
              <w:rPr>
                <w:rFonts w:ascii="Times New Roman" w:hAnsi="Times New Roman" w:cs="Times New Roman"/>
              </w:rPr>
            </w:pPr>
            <w:r>
              <w:rPr>
                <w:rFonts w:ascii="Times New Roman" w:hAnsi="Times New Roman" w:cs="Times New Roman" w:hint="eastAsia"/>
              </w:rPr>
              <w:t>取值</w:t>
            </w:r>
            <w:r>
              <w:rPr>
                <w:rFonts w:ascii="Times New Roman" w:hAnsi="Times New Roman" w:cs="Times New Roman"/>
              </w:rPr>
              <w:t>说明</w:t>
            </w:r>
          </w:p>
        </w:tc>
      </w:tr>
      <w:tr w:rsidR="00043E99" w14:paraId="7DFAF7AF" w14:textId="77777777" w:rsidTr="00495881">
        <w:trPr>
          <w:jc w:val="center"/>
        </w:trPr>
        <w:tc>
          <w:tcPr>
            <w:tcW w:w="981" w:type="pct"/>
            <w:shd w:val="clear" w:color="auto" w:fill="FFFFFF" w:themeFill="background1"/>
            <w:vAlign w:val="center"/>
          </w:tcPr>
          <w:p w14:paraId="2099850C" w14:textId="77777777" w:rsidR="00043E99" w:rsidRDefault="00043E99" w:rsidP="00495881">
            <w:pPr>
              <w:jc w:val="center"/>
            </w:pPr>
            <w:r>
              <w:t>appCode</w:t>
            </w:r>
          </w:p>
        </w:tc>
        <w:tc>
          <w:tcPr>
            <w:tcW w:w="795" w:type="pct"/>
            <w:shd w:val="clear" w:color="auto" w:fill="FFFFFF" w:themeFill="background1"/>
            <w:vAlign w:val="center"/>
          </w:tcPr>
          <w:p w14:paraId="3C91CFDD"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hAnsi="Times New Roman"/>
                <w:b w:val="0"/>
                <w:lang w:eastAsia="zh-CN"/>
              </w:rPr>
              <w:t>App</w:t>
            </w:r>
            <w:r>
              <w:rPr>
                <w:rFonts w:ascii="Times New Roman" w:hAnsi="Times New Roman" w:hint="eastAsia"/>
                <w:b w:val="0"/>
                <w:lang w:eastAsia="zh-CN"/>
              </w:rPr>
              <w:t>的应</w:t>
            </w:r>
            <w:r>
              <w:rPr>
                <w:rFonts w:ascii="微软雅黑" w:eastAsia="微软雅黑" w:hAnsi="微软雅黑" w:cs="微软雅黑" w:hint="eastAsia"/>
                <w:b w:val="0"/>
                <w:lang w:eastAsia="zh-CN"/>
              </w:rPr>
              <w:t>⽤</w:t>
            </w:r>
            <w:r>
              <w:rPr>
                <w:rFonts w:ascii="宋体" w:hAnsi="宋体" w:cs="宋体" w:hint="eastAsia"/>
                <w:b w:val="0"/>
                <w:lang w:eastAsia="zh-CN"/>
              </w:rPr>
              <w:t>编</w:t>
            </w:r>
            <w:r>
              <w:rPr>
                <w:rFonts w:ascii="Times New Roman" w:hAnsi="Times New Roman" w:hint="eastAsia"/>
                <w:b w:val="0"/>
                <w:lang w:eastAsia="zh-CN"/>
              </w:rPr>
              <w:t>码</w:t>
            </w:r>
          </w:p>
        </w:tc>
        <w:tc>
          <w:tcPr>
            <w:tcW w:w="762" w:type="pct"/>
            <w:shd w:val="clear" w:color="auto" w:fill="FFFFFF" w:themeFill="background1"/>
            <w:vAlign w:val="center"/>
          </w:tcPr>
          <w:p w14:paraId="40E01518"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hAnsi="Times New Roman" w:hint="eastAsia"/>
                <w:b w:val="0"/>
                <w:szCs w:val="18"/>
                <w:lang w:val="en-US" w:eastAsia="zh-CN"/>
              </w:rPr>
              <w:t>M</w:t>
            </w:r>
          </w:p>
        </w:tc>
        <w:tc>
          <w:tcPr>
            <w:tcW w:w="556" w:type="pct"/>
            <w:shd w:val="clear" w:color="auto" w:fill="FFFFFF" w:themeFill="background1"/>
            <w:vAlign w:val="center"/>
          </w:tcPr>
          <w:p w14:paraId="6F962251"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hAnsi="Times New Roman"/>
                <w:b w:val="0"/>
                <w:lang w:eastAsia="zh-CN"/>
              </w:rPr>
              <w:t>S</w:t>
            </w:r>
            <w:r>
              <w:rPr>
                <w:rFonts w:ascii="Times New Roman" w:hAnsi="Times New Roman" w:hint="eastAsia"/>
                <w:b w:val="0"/>
                <w:lang w:eastAsia="zh-CN"/>
              </w:rPr>
              <w:t>tring</w:t>
            </w:r>
          </w:p>
        </w:tc>
        <w:tc>
          <w:tcPr>
            <w:tcW w:w="1906" w:type="pct"/>
            <w:shd w:val="clear" w:color="auto" w:fill="FFFFFF" w:themeFill="background1"/>
            <w:vAlign w:val="center"/>
          </w:tcPr>
          <w:p w14:paraId="6DAF6D24" w14:textId="77777777" w:rsidR="00043E99" w:rsidRDefault="00043E99" w:rsidP="00495881">
            <w:pPr>
              <w:jc w:val="left"/>
              <w:rPr>
                <w:rFonts w:eastAsiaTheme="minorEastAsia"/>
                <w:sz w:val="18"/>
                <w:szCs w:val="18"/>
              </w:rPr>
            </w:pPr>
            <w:r>
              <w:rPr>
                <w:rFonts w:eastAsiaTheme="minorEastAsia"/>
                <w:sz w:val="18"/>
                <w:szCs w:val="18"/>
              </w:rPr>
              <w:t>App</w:t>
            </w:r>
            <w:r>
              <w:rPr>
                <w:rFonts w:eastAsiaTheme="minorEastAsia" w:hint="eastAsia"/>
                <w:sz w:val="18"/>
                <w:szCs w:val="18"/>
              </w:rPr>
              <w:t>的应</w:t>
            </w:r>
            <w:r>
              <w:rPr>
                <w:rFonts w:ascii="微软雅黑" w:eastAsia="微软雅黑" w:hAnsi="微软雅黑" w:cs="微软雅黑" w:hint="eastAsia"/>
                <w:sz w:val="18"/>
                <w:szCs w:val="18"/>
              </w:rPr>
              <w:t>⽤</w:t>
            </w:r>
            <w:r>
              <w:rPr>
                <w:rFonts w:ascii="宋体" w:hAnsi="宋体" w:cs="宋体" w:hint="eastAsia"/>
                <w:sz w:val="18"/>
                <w:szCs w:val="18"/>
              </w:rPr>
              <w:t>编</w:t>
            </w:r>
            <w:r>
              <w:rPr>
                <w:rFonts w:eastAsiaTheme="minorEastAsia" w:hint="eastAsia"/>
                <w:sz w:val="18"/>
                <w:szCs w:val="18"/>
              </w:rPr>
              <w:t>码，与</w:t>
            </w:r>
            <w:r>
              <w:rPr>
                <w:rFonts w:ascii="黑体" w:eastAsia="黑体" w:hAnsi="黑体"/>
                <w:sz w:val="18"/>
                <w:szCs w:val="18"/>
              </w:rPr>
              <w:t>client_id</w:t>
            </w:r>
            <w:r>
              <w:rPr>
                <w:rFonts w:ascii="黑体" w:eastAsia="黑体" w:hAnsi="黑体" w:hint="eastAsia"/>
                <w:sz w:val="18"/>
                <w:szCs w:val="18"/>
              </w:rPr>
              <w:t>相同</w:t>
            </w:r>
          </w:p>
        </w:tc>
      </w:tr>
      <w:tr w:rsidR="00043E99" w14:paraId="633D69F5" w14:textId="77777777" w:rsidTr="00495881">
        <w:trPr>
          <w:jc w:val="center"/>
        </w:trPr>
        <w:tc>
          <w:tcPr>
            <w:tcW w:w="981" w:type="pct"/>
            <w:shd w:val="clear" w:color="auto" w:fill="FFFFFF" w:themeFill="background1"/>
            <w:vAlign w:val="center"/>
          </w:tcPr>
          <w:p w14:paraId="1FFCED49" w14:textId="77777777" w:rsidR="00043E99" w:rsidRDefault="00043E99" w:rsidP="00495881">
            <w:pPr>
              <w:jc w:val="center"/>
            </w:pPr>
            <w:r>
              <w:t>apiCode</w:t>
            </w:r>
          </w:p>
        </w:tc>
        <w:tc>
          <w:tcPr>
            <w:tcW w:w="795" w:type="pct"/>
            <w:shd w:val="clear" w:color="auto" w:fill="FFFFFF" w:themeFill="background1"/>
            <w:vAlign w:val="center"/>
          </w:tcPr>
          <w:p w14:paraId="4527D4F9"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A</w:t>
            </w:r>
            <w:r>
              <w:rPr>
                <w:rFonts w:ascii="Times New Roman" w:eastAsiaTheme="minorEastAsia" w:hAnsi="Times New Roman"/>
                <w:b w:val="0"/>
                <w:kern w:val="2"/>
                <w:szCs w:val="18"/>
                <w:lang w:val="en-US" w:eastAsia="zh-CN"/>
              </w:rPr>
              <w:t>PI</w:t>
            </w:r>
            <w:r>
              <w:rPr>
                <w:rFonts w:ascii="Times New Roman" w:eastAsiaTheme="minorEastAsia" w:hAnsi="Times New Roman" w:hint="eastAsia"/>
                <w:b w:val="0"/>
                <w:kern w:val="2"/>
                <w:szCs w:val="18"/>
                <w:lang w:val="en-US" w:eastAsia="zh-CN"/>
              </w:rPr>
              <w:t>编码</w:t>
            </w:r>
          </w:p>
        </w:tc>
        <w:tc>
          <w:tcPr>
            <w:tcW w:w="762" w:type="pct"/>
            <w:shd w:val="clear" w:color="auto" w:fill="FFFFFF" w:themeFill="background1"/>
            <w:vAlign w:val="center"/>
          </w:tcPr>
          <w:p w14:paraId="24222AED"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hAnsi="Times New Roman" w:hint="eastAsia"/>
                <w:b w:val="0"/>
                <w:szCs w:val="18"/>
                <w:lang w:val="en-US" w:eastAsia="zh-CN"/>
              </w:rPr>
              <w:t>M</w:t>
            </w:r>
          </w:p>
        </w:tc>
        <w:tc>
          <w:tcPr>
            <w:tcW w:w="556" w:type="pct"/>
            <w:shd w:val="clear" w:color="auto" w:fill="FFFFFF" w:themeFill="background1"/>
            <w:vAlign w:val="center"/>
          </w:tcPr>
          <w:p w14:paraId="4DD5911A"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hAnsi="Times New Roman"/>
                <w:b w:val="0"/>
                <w:lang w:eastAsia="zh-CN"/>
              </w:rPr>
              <w:t>S</w:t>
            </w:r>
            <w:r>
              <w:rPr>
                <w:rFonts w:ascii="Times New Roman" w:hAnsi="Times New Roman" w:hint="eastAsia"/>
                <w:b w:val="0"/>
                <w:lang w:eastAsia="zh-CN"/>
              </w:rPr>
              <w:t>tring</w:t>
            </w:r>
          </w:p>
        </w:tc>
        <w:tc>
          <w:tcPr>
            <w:tcW w:w="1906" w:type="pct"/>
            <w:shd w:val="clear" w:color="auto" w:fill="FFFFFF" w:themeFill="background1"/>
            <w:vAlign w:val="center"/>
          </w:tcPr>
          <w:p w14:paraId="152C6578" w14:textId="35451B77" w:rsidR="00043E99" w:rsidRDefault="00043E99" w:rsidP="00495881">
            <w:pPr>
              <w:jc w:val="left"/>
              <w:rPr>
                <w:rFonts w:eastAsiaTheme="minorEastAsia"/>
                <w:sz w:val="18"/>
                <w:szCs w:val="18"/>
              </w:rPr>
            </w:pPr>
            <w:r>
              <w:rPr>
                <w:rFonts w:eastAsiaTheme="minorEastAsia" w:hint="eastAsia"/>
                <w:sz w:val="18"/>
                <w:szCs w:val="18"/>
              </w:rPr>
              <w:t>取固定值：</w:t>
            </w:r>
            <w:r w:rsidR="00B90E3C" w:rsidRPr="00B90E3C">
              <w:rPr>
                <w:rFonts w:eastAsiaTheme="minorEastAsia"/>
                <w:sz w:val="18"/>
                <w:szCs w:val="18"/>
              </w:rPr>
              <w:t>API_HDSP_GET_DATA_SHARE_INDICATORS</w:t>
            </w:r>
          </w:p>
        </w:tc>
      </w:tr>
      <w:tr w:rsidR="00043E99" w14:paraId="72EFFE56" w14:textId="77777777" w:rsidTr="00495881">
        <w:trPr>
          <w:jc w:val="center"/>
        </w:trPr>
        <w:tc>
          <w:tcPr>
            <w:tcW w:w="981" w:type="pct"/>
            <w:shd w:val="clear" w:color="auto" w:fill="FFFFFF" w:themeFill="background1"/>
            <w:vAlign w:val="center"/>
          </w:tcPr>
          <w:p w14:paraId="4616D324" w14:textId="77777777" w:rsidR="00043E99" w:rsidRDefault="00043E99" w:rsidP="00495881">
            <w:pPr>
              <w:jc w:val="center"/>
              <w:rPr>
                <w:rFonts w:eastAsiaTheme="minorEastAsia"/>
                <w:sz w:val="18"/>
                <w:szCs w:val="18"/>
              </w:rPr>
            </w:pPr>
            <w:r>
              <w:t>orderId</w:t>
            </w:r>
          </w:p>
        </w:tc>
        <w:tc>
          <w:tcPr>
            <w:tcW w:w="795" w:type="pct"/>
            <w:shd w:val="clear" w:color="auto" w:fill="FFFFFF" w:themeFill="background1"/>
            <w:vAlign w:val="center"/>
          </w:tcPr>
          <w:p w14:paraId="74AEDE92"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订单编号</w:t>
            </w:r>
          </w:p>
        </w:tc>
        <w:tc>
          <w:tcPr>
            <w:tcW w:w="762" w:type="pct"/>
            <w:shd w:val="clear" w:color="auto" w:fill="FFFFFF" w:themeFill="background1"/>
            <w:vAlign w:val="center"/>
          </w:tcPr>
          <w:p w14:paraId="739D86B7"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56" w:type="pct"/>
            <w:shd w:val="clear" w:color="auto" w:fill="FFFFFF" w:themeFill="background1"/>
            <w:vAlign w:val="center"/>
          </w:tcPr>
          <w:p w14:paraId="7D460819"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b w:val="0"/>
                <w:kern w:val="2"/>
                <w:szCs w:val="18"/>
                <w:lang w:val="en-US" w:eastAsia="zh-CN"/>
              </w:rPr>
              <w:t>S</w:t>
            </w:r>
            <w:r>
              <w:rPr>
                <w:rFonts w:ascii="Times New Roman" w:eastAsiaTheme="minorEastAsia" w:hAnsi="Times New Roman" w:hint="eastAsia"/>
                <w:b w:val="0"/>
                <w:kern w:val="2"/>
                <w:szCs w:val="18"/>
                <w:lang w:val="en-US" w:eastAsia="zh-CN"/>
              </w:rPr>
              <w:t>tring</w:t>
            </w:r>
          </w:p>
        </w:tc>
        <w:tc>
          <w:tcPr>
            <w:tcW w:w="1906" w:type="pct"/>
            <w:shd w:val="clear" w:color="auto" w:fill="FFFFFF" w:themeFill="background1"/>
            <w:vAlign w:val="center"/>
          </w:tcPr>
          <w:p w14:paraId="02B19D66" w14:textId="77777777" w:rsidR="00043E99" w:rsidRDefault="00043E99" w:rsidP="00495881">
            <w:pPr>
              <w:rPr>
                <w:rFonts w:eastAsiaTheme="minorEastAsia"/>
                <w:sz w:val="18"/>
                <w:szCs w:val="18"/>
              </w:rPr>
            </w:pPr>
            <w:r>
              <w:rPr>
                <w:rFonts w:eastAsiaTheme="minorEastAsia" w:hint="eastAsia"/>
                <w:sz w:val="18"/>
                <w:szCs w:val="18"/>
              </w:rPr>
              <w:t>订单编号</w:t>
            </w:r>
          </w:p>
        </w:tc>
      </w:tr>
      <w:tr w:rsidR="00043E99" w14:paraId="6120F75E" w14:textId="77777777" w:rsidTr="00495881">
        <w:trPr>
          <w:jc w:val="center"/>
        </w:trPr>
        <w:tc>
          <w:tcPr>
            <w:tcW w:w="981" w:type="pct"/>
            <w:shd w:val="clear" w:color="auto" w:fill="FFFFFF" w:themeFill="background1"/>
            <w:vAlign w:val="center"/>
          </w:tcPr>
          <w:p w14:paraId="7BFD107E" w14:textId="77777777" w:rsidR="00043E99" w:rsidRDefault="00043E99" w:rsidP="00495881">
            <w:pPr>
              <w:jc w:val="center"/>
              <w:rPr>
                <w:rFonts w:eastAsiaTheme="minorEastAsia"/>
                <w:sz w:val="18"/>
                <w:szCs w:val="18"/>
              </w:rPr>
            </w:pPr>
            <w:r>
              <w:t>batchNum</w:t>
            </w:r>
          </w:p>
        </w:tc>
        <w:tc>
          <w:tcPr>
            <w:tcW w:w="795" w:type="pct"/>
            <w:shd w:val="clear" w:color="auto" w:fill="FFFFFF" w:themeFill="background1"/>
            <w:vAlign w:val="center"/>
          </w:tcPr>
          <w:p w14:paraId="366EAE3B"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数据批次号</w:t>
            </w:r>
          </w:p>
        </w:tc>
        <w:tc>
          <w:tcPr>
            <w:tcW w:w="762" w:type="pct"/>
            <w:shd w:val="clear" w:color="auto" w:fill="FFFFFF" w:themeFill="background1"/>
            <w:vAlign w:val="center"/>
          </w:tcPr>
          <w:p w14:paraId="4F1EDC08"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56" w:type="pct"/>
            <w:shd w:val="clear" w:color="auto" w:fill="FFFFFF" w:themeFill="background1"/>
            <w:vAlign w:val="center"/>
          </w:tcPr>
          <w:p w14:paraId="6DEC0D7F"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b w:val="0"/>
                <w:kern w:val="2"/>
                <w:szCs w:val="18"/>
                <w:lang w:val="en-US" w:eastAsia="zh-CN"/>
              </w:rPr>
              <w:t>S</w:t>
            </w:r>
            <w:r>
              <w:rPr>
                <w:rFonts w:ascii="Times New Roman" w:eastAsiaTheme="minorEastAsia" w:hAnsi="Times New Roman" w:hint="eastAsia"/>
                <w:b w:val="0"/>
                <w:kern w:val="2"/>
                <w:szCs w:val="18"/>
                <w:lang w:val="en-US" w:eastAsia="zh-CN"/>
              </w:rPr>
              <w:t>tring</w:t>
            </w:r>
          </w:p>
        </w:tc>
        <w:tc>
          <w:tcPr>
            <w:tcW w:w="1906" w:type="pct"/>
            <w:shd w:val="clear" w:color="auto" w:fill="FFFFFF" w:themeFill="background1"/>
            <w:vAlign w:val="center"/>
          </w:tcPr>
          <w:p w14:paraId="13CEC53D" w14:textId="77777777" w:rsidR="00043E99" w:rsidRDefault="00043E99" w:rsidP="00495881">
            <w:pPr>
              <w:rPr>
                <w:rFonts w:eastAsiaTheme="minorEastAsia"/>
                <w:sz w:val="18"/>
                <w:szCs w:val="18"/>
              </w:rPr>
            </w:pPr>
            <w:r>
              <w:rPr>
                <w:rFonts w:eastAsiaTheme="minorEastAsia" w:hint="eastAsia"/>
                <w:sz w:val="18"/>
                <w:szCs w:val="18"/>
              </w:rPr>
              <w:t>数据批次号（格式</w:t>
            </w:r>
            <w:r>
              <w:rPr>
                <w:rFonts w:eastAsiaTheme="minorEastAsia"/>
                <w:sz w:val="18"/>
                <w:szCs w:val="18"/>
              </w:rPr>
              <w:t>yyyyMMdd</w:t>
            </w:r>
            <w:r>
              <w:rPr>
                <w:rFonts w:eastAsiaTheme="minorEastAsia" w:hint="eastAsia"/>
                <w:sz w:val="18"/>
                <w:szCs w:val="18"/>
              </w:rPr>
              <w:t>HHmmss</w:t>
            </w:r>
            <w:r>
              <w:rPr>
                <w:rFonts w:eastAsiaTheme="minorEastAsia" w:hint="eastAsia"/>
                <w:sz w:val="18"/>
                <w:szCs w:val="18"/>
              </w:rPr>
              <w:t>）</w:t>
            </w:r>
          </w:p>
          <w:p w14:paraId="7E7171A0" w14:textId="77777777" w:rsidR="00043E99" w:rsidRDefault="00043E99" w:rsidP="00495881">
            <w:pPr>
              <w:rPr>
                <w:rFonts w:eastAsiaTheme="minorEastAsia"/>
                <w:sz w:val="18"/>
                <w:szCs w:val="18"/>
              </w:rPr>
            </w:pPr>
            <w:r>
              <w:rPr>
                <w:rFonts w:eastAsiaTheme="minorEastAsia" w:hint="eastAsia"/>
                <w:sz w:val="18"/>
                <w:szCs w:val="18"/>
              </w:rPr>
              <w:t>2</w:t>
            </w:r>
            <w:r>
              <w:rPr>
                <w:rFonts w:eastAsiaTheme="minorEastAsia"/>
                <w:sz w:val="18"/>
                <w:szCs w:val="18"/>
              </w:rPr>
              <w:t>022100000000</w:t>
            </w:r>
          </w:p>
        </w:tc>
      </w:tr>
    </w:tbl>
    <w:p w14:paraId="48BEAEE2" w14:textId="77777777" w:rsidR="00043E99" w:rsidRDefault="00043E99" w:rsidP="00043E99">
      <w:r>
        <w:rPr>
          <w:rFonts w:hint="eastAsia"/>
        </w:rPr>
        <w:t>备注：</w:t>
      </w:r>
      <w:r>
        <w:t>appCode</w:t>
      </w:r>
      <w:r>
        <w:rPr>
          <w:rFonts w:hint="eastAsia"/>
        </w:rPr>
        <w:t>、</w:t>
      </w:r>
      <w:r>
        <w:t xml:space="preserve">orderId </w:t>
      </w:r>
      <w:r>
        <w:rPr>
          <w:rFonts w:eastAsiaTheme="minorEastAsia" w:hint="eastAsia"/>
          <w:sz w:val="18"/>
          <w:szCs w:val="18"/>
        </w:rPr>
        <w:t>由共享平台提供。</w:t>
      </w:r>
    </w:p>
    <w:p w14:paraId="5647F6DB" w14:textId="77777777" w:rsidR="00043E99" w:rsidRDefault="00043E99" w:rsidP="00043E99">
      <w:r>
        <w:rPr>
          <w:rFonts w:hint="eastAsia"/>
        </w:rPr>
        <w:t>返回报文样例：</w:t>
      </w:r>
    </w:p>
    <w:p w14:paraId="21D618D6" w14:textId="77777777" w:rsidR="00043E99" w:rsidRDefault="00043E99" w:rsidP="00043E99">
      <w:r>
        <w:t>{</w:t>
      </w:r>
    </w:p>
    <w:p w14:paraId="2D838516" w14:textId="77777777" w:rsidR="00043E99" w:rsidRDefault="00043E99" w:rsidP="00043E99">
      <w:r>
        <w:t>    "respCode": "00000",</w:t>
      </w:r>
    </w:p>
    <w:p w14:paraId="29957170" w14:textId="77777777" w:rsidR="00043E99" w:rsidRDefault="00043E99" w:rsidP="00043E99">
      <w:r>
        <w:t>    "respDesc": "</w:t>
      </w:r>
      <w:r>
        <w:t>调用成功</w:t>
      </w:r>
      <w:r>
        <w:t>",</w:t>
      </w:r>
    </w:p>
    <w:p w14:paraId="652DA45C" w14:textId="77777777" w:rsidR="00043E99" w:rsidRDefault="00043E99" w:rsidP="00043E99">
      <w:r>
        <w:t>    "result": {</w:t>
      </w:r>
    </w:p>
    <w:p w14:paraId="230752FD" w14:textId="77777777" w:rsidR="00043E99" w:rsidRDefault="00043E99" w:rsidP="00043E99">
      <w:r>
        <w:t>        "data": {</w:t>
      </w:r>
    </w:p>
    <w:p w14:paraId="6B076729" w14:textId="77777777" w:rsidR="00043E99" w:rsidRDefault="00043E99" w:rsidP="00043E99">
      <w:r>
        <w:t>            "month": null,</w:t>
      </w:r>
    </w:p>
    <w:p w14:paraId="160D7307" w14:textId="77777777" w:rsidR="00043E99" w:rsidRDefault="00043E99" w:rsidP="00043E99">
      <w:r>
        <w:t>            "day": [</w:t>
      </w:r>
    </w:p>
    <w:p w14:paraId="1D029302" w14:textId="77777777" w:rsidR="00043E99" w:rsidRDefault="00043E99" w:rsidP="00043E99">
      <w:r>
        <w:t>                {</w:t>
      </w:r>
    </w:p>
    <w:p w14:paraId="06CE87CD" w14:textId="77777777" w:rsidR="00043E99" w:rsidRDefault="00043E99" w:rsidP="00043E99">
      <w:r>
        <w:t>                    "GM002": "99.999",</w:t>
      </w:r>
    </w:p>
    <w:p w14:paraId="3C3C6F4E" w14:textId="77777777" w:rsidR="00043E99" w:rsidRDefault="00043E99" w:rsidP="00043E99">
      <w:r>
        <w:t>                    "GM001": "99.975",</w:t>
      </w:r>
    </w:p>
    <w:p w14:paraId="7586E723" w14:textId="77777777" w:rsidR="00043E99" w:rsidRDefault="00043E99" w:rsidP="00043E99">
      <w:r>
        <w:lastRenderedPageBreak/>
        <w:t>                    "batchNum": "20230301000000",</w:t>
      </w:r>
    </w:p>
    <w:p w14:paraId="535E27D1" w14:textId="77777777" w:rsidR="00043E99" w:rsidRDefault="00043E99" w:rsidP="00043E99">
      <w:r>
        <w:t>                    "timeType": "</w:t>
      </w:r>
      <w:r>
        <w:t>日</w:t>
      </w:r>
      <w:r>
        <w:t>",</w:t>
      </w:r>
    </w:p>
    <w:p w14:paraId="5E2A71BD" w14:textId="77777777" w:rsidR="00043E99" w:rsidRDefault="00043E99" w:rsidP="00043E99">
      <w:r>
        <w:t>                    "neName": "</w:t>
      </w:r>
      <w:r>
        <w:t>全国</w:t>
      </w:r>
      <w:r>
        <w:t>",</w:t>
      </w:r>
    </w:p>
    <w:p w14:paraId="1D5A4052" w14:textId="77777777" w:rsidR="00043E99" w:rsidRDefault="00043E99" w:rsidP="00043E99">
      <w:r>
        <w:t>                    "neType": "</w:t>
      </w:r>
      <w:r>
        <w:t>全国</w:t>
      </w:r>
      <w:r>
        <w:t>"</w:t>
      </w:r>
    </w:p>
    <w:p w14:paraId="2A624968" w14:textId="77777777" w:rsidR="00043E99" w:rsidRDefault="00043E99" w:rsidP="00043E99">
      <w:r>
        <w:t>                },</w:t>
      </w:r>
    </w:p>
    <w:p w14:paraId="17A6D66D" w14:textId="77777777" w:rsidR="00043E99" w:rsidRDefault="00043E99" w:rsidP="00043E99">
      <w:r>
        <w:t>                {</w:t>
      </w:r>
    </w:p>
    <w:p w14:paraId="767CDD8D" w14:textId="77777777" w:rsidR="00043E99" w:rsidRDefault="00043E99" w:rsidP="00043E99">
      <w:r>
        <w:t>                    "GM002": "99.994",</w:t>
      </w:r>
    </w:p>
    <w:p w14:paraId="2F4C4EC7" w14:textId="77777777" w:rsidR="00043E99" w:rsidRDefault="00043E99" w:rsidP="00043E99">
      <w:r>
        <w:t>                    "GM001": "99.926",</w:t>
      </w:r>
    </w:p>
    <w:p w14:paraId="1D76F925" w14:textId="77777777" w:rsidR="00043E99" w:rsidRDefault="00043E99" w:rsidP="00043E99">
      <w:r>
        <w:t>                    "batchNum": "20230301000000",</w:t>
      </w:r>
    </w:p>
    <w:p w14:paraId="7840B38A" w14:textId="77777777" w:rsidR="00043E99" w:rsidRDefault="00043E99" w:rsidP="00043E99">
      <w:r>
        <w:t>                    "timeType": "</w:t>
      </w:r>
      <w:r>
        <w:t>日</w:t>
      </w:r>
      <w:r>
        <w:t>",</w:t>
      </w:r>
    </w:p>
    <w:p w14:paraId="6534B0B0" w14:textId="77777777" w:rsidR="00043E99" w:rsidRDefault="00043E99" w:rsidP="00043E99">
      <w:r>
        <w:t>                    "neName": "</w:t>
      </w:r>
      <w:r>
        <w:t>江苏</w:t>
      </w:r>
      <w:r>
        <w:t>",</w:t>
      </w:r>
    </w:p>
    <w:p w14:paraId="316B3E02" w14:textId="77777777" w:rsidR="00043E99" w:rsidRDefault="00043E99" w:rsidP="00043E99">
      <w:r>
        <w:t>                    "neType": "</w:t>
      </w:r>
      <w:r>
        <w:t>省</w:t>
      </w:r>
      <w:r>
        <w:t>"</w:t>
      </w:r>
    </w:p>
    <w:p w14:paraId="7A36A60B" w14:textId="77777777" w:rsidR="00043E99" w:rsidRDefault="00043E99" w:rsidP="00043E99">
      <w:r>
        <w:t>                },</w:t>
      </w:r>
    </w:p>
    <w:p w14:paraId="1D8CF39A" w14:textId="77777777" w:rsidR="00043E99" w:rsidRDefault="00043E99" w:rsidP="00043E99">
      <w:r>
        <w:t>                {</w:t>
      </w:r>
    </w:p>
    <w:p w14:paraId="436A1B4F" w14:textId="77777777" w:rsidR="00043E99" w:rsidRDefault="00043E99" w:rsidP="00043E99">
      <w:r>
        <w:t>                    "GM002": "100.000",</w:t>
      </w:r>
    </w:p>
    <w:p w14:paraId="58A680A9" w14:textId="77777777" w:rsidR="00043E99" w:rsidRDefault="00043E99" w:rsidP="00043E99">
      <w:r>
        <w:t>                    "GM001": "100.000",</w:t>
      </w:r>
    </w:p>
    <w:p w14:paraId="06A2C0DE" w14:textId="77777777" w:rsidR="00043E99" w:rsidRDefault="00043E99" w:rsidP="00043E99">
      <w:r>
        <w:t>                    "batchNum": "20230301000000",</w:t>
      </w:r>
    </w:p>
    <w:p w14:paraId="2CCDC696" w14:textId="77777777" w:rsidR="00043E99" w:rsidRDefault="00043E99" w:rsidP="00043E99">
      <w:r>
        <w:t>                    "timeType": "</w:t>
      </w:r>
      <w:r>
        <w:t>日</w:t>
      </w:r>
      <w:r>
        <w:t>",</w:t>
      </w:r>
    </w:p>
    <w:p w14:paraId="6D483C56" w14:textId="77777777" w:rsidR="00043E99" w:rsidRDefault="00043E99" w:rsidP="00043E99">
      <w:r>
        <w:t>                    "neName": "</w:t>
      </w:r>
      <w:r>
        <w:t>青海</w:t>
      </w:r>
      <w:r>
        <w:t>",</w:t>
      </w:r>
    </w:p>
    <w:p w14:paraId="073F92E7" w14:textId="77777777" w:rsidR="00043E99" w:rsidRDefault="00043E99" w:rsidP="00043E99">
      <w:r>
        <w:t>                    "neType": "</w:t>
      </w:r>
      <w:r>
        <w:t>省</w:t>
      </w:r>
      <w:r>
        <w:t>"</w:t>
      </w:r>
    </w:p>
    <w:p w14:paraId="2CF34B83" w14:textId="77777777" w:rsidR="00043E99" w:rsidRDefault="00043E99" w:rsidP="00043E99">
      <w:r>
        <w:t>                },</w:t>
      </w:r>
    </w:p>
    <w:p w14:paraId="19522433" w14:textId="22DBEF2C" w:rsidR="00043E99" w:rsidRDefault="00043E99" w:rsidP="00043E99">
      <w:r>
        <w:t>                {</w:t>
      </w:r>
    </w:p>
    <w:p w14:paraId="7F43706C" w14:textId="77777777" w:rsidR="00043E99" w:rsidRDefault="00043E99" w:rsidP="00043E99">
      <w:r>
        <w:t>                    "GM002": "100.000",</w:t>
      </w:r>
    </w:p>
    <w:p w14:paraId="593CCC67" w14:textId="77777777" w:rsidR="00043E99" w:rsidRDefault="00043E99" w:rsidP="00043E99">
      <w:r>
        <w:t>                    "GM001": "99.983",</w:t>
      </w:r>
    </w:p>
    <w:p w14:paraId="0C7A7E49" w14:textId="77777777" w:rsidR="00043E99" w:rsidRDefault="00043E99" w:rsidP="00043E99">
      <w:r>
        <w:t>                    "batchNum": "20230301000000",</w:t>
      </w:r>
    </w:p>
    <w:p w14:paraId="524B7B74" w14:textId="77777777" w:rsidR="00043E99" w:rsidRDefault="00043E99" w:rsidP="00043E99">
      <w:r>
        <w:t>                    "timeType": "</w:t>
      </w:r>
      <w:r>
        <w:t>日</w:t>
      </w:r>
      <w:r>
        <w:t>",</w:t>
      </w:r>
    </w:p>
    <w:p w14:paraId="34CBEF2D" w14:textId="77777777" w:rsidR="00043E99" w:rsidRDefault="00043E99" w:rsidP="00043E99">
      <w:r>
        <w:lastRenderedPageBreak/>
        <w:t>                    "neName": "</w:t>
      </w:r>
      <w:r>
        <w:t>河北</w:t>
      </w:r>
      <w:r>
        <w:t>",</w:t>
      </w:r>
    </w:p>
    <w:p w14:paraId="0EA3699E" w14:textId="77777777" w:rsidR="00043E99" w:rsidRDefault="00043E99" w:rsidP="00043E99">
      <w:r>
        <w:t>                    "neType": "</w:t>
      </w:r>
      <w:r>
        <w:t>省</w:t>
      </w:r>
      <w:r>
        <w:t>"</w:t>
      </w:r>
    </w:p>
    <w:p w14:paraId="2E1784D4" w14:textId="77777777" w:rsidR="00043E99" w:rsidRDefault="00043E99" w:rsidP="00043E99">
      <w:r>
        <w:t>                }</w:t>
      </w:r>
    </w:p>
    <w:p w14:paraId="574F75DB" w14:textId="77777777" w:rsidR="00043E99" w:rsidRDefault="00043E99" w:rsidP="00043E99">
      <w:r>
        <w:t>            ]</w:t>
      </w:r>
    </w:p>
    <w:p w14:paraId="1E693F48" w14:textId="77777777" w:rsidR="00043E99" w:rsidRDefault="00043E99" w:rsidP="00043E99">
      <w:r>
        <w:t>        },</w:t>
      </w:r>
    </w:p>
    <w:p w14:paraId="46AD7623" w14:textId="77777777" w:rsidR="00043E99" w:rsidRDefault="00043E99" w:rsidP="00043E99">
      <w:r>
        <w:t>        "message": "OK",</w:t>
      </w:r>
    </w:p>
    <w:p w14:paraId="0799F369" w14:textId="77777777" w:rsidR="00043E99" w:rsidRDefault="00043E99" w:rsidP="00043E99">
      <w:r>
        <w:t>        "status": 0</w:t>
      </w:r>
    </w:p>
    <w:p w14:paraId="381BBCB1" w14:textId="77777777" w:rsidR="00043E99" w:rsidRDefault="00043E99" w:rsidP="00043E99">
      <w:r>
        <w:t>    }</w:t>
      </w:r>
    </w:p>
    <w:p w14:paraId="1B2298F6" w14:textId="77777777" w:rsidR="00043E99" w:rsidRDefault="00043E99" w:rsidP="00043E99">
      <w:r>
        <w:t>}</w:t>
      </w:r>
    </w:p>
    <w:p w14:paraId="1952D3DC" w14:textId="77777777" w:rsidR="00043E99" w:rsidRDefault="00043E99" w:rsidP="00043E99"/>
    <w:p w14:paraId="19966522" w14:textId="77777777" w:rsidR="00043E99" w:rsidRDefault="00043E99" w:rsidP="00043E99">
      <w:r>
        <w:rPr>
          <w:rFonts w:hint="eastAsia"/>
        </w:rPr>
        <w:t>返回格式：</w:t>
      </w:r>
      <w:r>
        <w:rPr>
          <w:rFonts w:hint="eastAsia"/>
        </w:rPr>
        <w:t>Json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1338"/>
        <w:gridCol w:w="630"/>
        <w:gridCol w:w="982"/>
        <w:gridCol w:w="3994"/>
      </w:tblGrid>
      <w:tr w:rsidR="00043E99" w14:paraId="17B59AD3" w14:textId="77777777" w:rsidTr="00043E99">
        <w:trPr>
          <w:jc w:val="center"/>
        </w:trPr>
        <w:tc>
          <w:tcPr>
            <w:tcW w:w="1018" w:type="pct"/>
            <w:shd w:val="clear" w:color="auto" w:fill="D9D9D9" w:themeFill="background1" w:themeFillShade="D9"/>
            <w:vAlign w:val="center"/>
          </w:tcPr>
          <w:p w14:paraId="39B28465" w14:textId="77777777" w:rsidR="00043E99" w:rsidRDefault="00043E99" w:rsidP="00495881">
            <w:pPr>
              <w:jc w:val="center"/>
            </w:pPr>
            <w:r>
              <w:rPr>
                <w:rFonts w:ascii="黑体" w:eastAsia="黑体" w:hAnsi="黑体"/>
                <w:sz w:val="18"/>
                <w:szCs w:val="18"/>
              </w:rPr>
              <w:t>参数</w:t>
            </w:r>
          </w:p>
        </w:tc>
        <w:tc>
          <w:tcPr>
            <w:tcW w:w="767" w:type="pct"/>
            <w:shd w:val="clear" w:color="auto" w:fill="D9D9D9" w:themeFill="background1" w:themeFillShade="D9"/>
            <w:vAlign w:val="center"/>
          </w:tcPr>
          <w:p w14:paraId="108DF5A1" w14:textId="77777777" w:rsidR="00043E99" w:rsidRDefault="00043E99" w:rsidP="00495881">
            <w:pPr>
              <w:pStyle w:val="TableHeading"/>
              <w:rPr>
                <w:rFonts w:ascii="Times New Roman" w:hAnsi="Times New Roman" w:cs="Times New Roman"/>
              </w:rPr>
            </w:pPr>
            <w:r>
              <w:rPr>
                <w:rFonts w:ascii="Times New Roman" w:hAnsi="Times New Roman" w:cs="Times New Roman"/>
              </w:rPr>
              <w:t>参数说明</w:t>
            </w:r>
          </w:p>
        </w:tc>
        <w:tc>
          <w:tcPr>
            <w:tcW w:w="361" w:type="pct"/>
            <w:shd w:val="clear" w:color="auto" w:fill="D9D9D9" w:themeFill="background1" w:themeFillShade="D9"/>
            <w:vAlign w:val="center"/>
          </w:tcPr>
          <w:p w14:paraId="3114DA49" w14:textId="77777777" w:rsidR="00043E99" w:rsidRDefault="00043E99" w:rsidP="00495881">
            <w:pPr>
              <w:pStyle w:val="TableHeading"/>
              <w:rPr>
                <w:rFonts w:ascii="Times New Roman" w:hAnsi="Times New Roman" w:cs="Times New Roman"/>
              </w:rPr>
            </w:pPr>
            <w:r>
              <w:rPr>
                <w:rFonts w:ascii="Times New Roman" w:hAnsi="Times New Roman" w:cs="Times New Roman"/>
              </w:rPr>
              <w:t>必选</w:t>
            </w:r>
            <w:r>
              <w:rPr>
                <w:rFonts w:ascii="Times New Roman" w:hAnsi="Times New Roman" w:cs="Times New Roman"/>
              </w:rPr>
              <w:t>M/</w:t>
            </w:r>
            <w:r>
              <w:rPr>
                <w:rFonts w:ascii="Times New Roman" w:hAnsi="Times New Roman" w:cs="Times New Roman"/>
              </w:rPr>
              <w:t>条件必选</w:t>
            </w:r>
            <w:r>
              <w:rPr>
                <w:rFonts w:ascii="Times New Roman" w:hAnsi="Times New Roman" w:cs="Times New Roman"/>
              </w:rPr>
              <w:t>C/</w:t>
            </w:r>
            <w:r>
              <w:rPr>
                <w:rFonts w:ascii="Times New Roman" w:hAnsi="Times New Roman" w:cs="Times New Roman"/>
              </w:rPr>
              <w:t>可选</w:t>
            </w:r>
            <w:r>
              <w:rPr>
                <w:rFonts w:ascii="Times New Roman" w:hAnsi="Times New Roman" w:cs="Times New Roman"/>
              </w:rPr>
              <w:t>O</w:t>
            </w:r>
          </w:p>
        </w:tc>
        <w:tc>
          <w:tcPr>
            <w:tcW w:w="563" w:type="pct"/>
            <w:shd w:val="clear" w:color="auto" w:fill="D9D9D9" w:themeFill="background1" w:themeFillShade="D9"/>
            <w:vAlign w:val="center"/>
          </w:tcPr>
          <w:p w14:paraId="0806F039" w14:textId="77777777" w:rsidR="00043E99" w:rsidRDefault="00043E99" w:rsidP="00495881">
            <w:pPr>
              <w:pStyle w:val="TableHeading"/>
              <w:rPr>
                <w:rFonts w:ascii="Times New Roman" w:hAnsi="Times New Roman" w:cs="Times New Roman"/>
              </w:rPr>
            </w:pPr>
            <w:r>
              <w:rPr>
                <w:rFonts w:ascii="Times New Roman" w:hAnsi="Times New Roman" w:cs="Times New Roman" w:hint="eastAsia"/>
              </w:rPr>
              <w:t>数据</w:t>
            </w:r>
            <w:r>
              <w:rPr>
                <w:rFonts w:ascii="Times New Roman" w:hAnsi="Times New Roman" w:cs="Times New Roman"/>
              </w:rPr>
              <w:t>类型</w:t>
            </w:r>
          </w:p>
        </w:tc>
        <w:tc>
          <w:tcPr>
            <w:tcW w:w="2290" w:type="pct"/>
            <w:shd w:val="clear" w:color="auto" w:fill="D9D9D9" w:themeFill="background1" w:themeFillShade="D9"/>
            <w:vAlign w:val="center"/>
          </w:tcPr>
          <w:p w14:paraId="0D3A7C0C" w14:textId="77777777" w:rsidR="00043E99" w:rsidRDefault="00043E99" w:rsidP="00495881">
            <w:pPr>
              <w:pStyle w:val="TableHeading"/>
              <w:rPr>
                <w:rFonts w:ascii="Times New Roman" w:hAnsi="Times New Roman" w:cs="Times New Roman"/>
              </w:rPr>
            </w:pPr>
            <w:r>
              <w:rPr>
                <w:rFonts w:ascii="Times New Roman" w:hAnsi="Times New Roman" w:cs="Times New Roman" w:hint="eastAsia"/>
              </w:rPr>
              <w:t>取值</w:t>
            </w:r>
            <w:r>
              <w:rPr>
                <w:rFonts w:ascii="Times New Roman" w:hAnsi="Times New Roman" w:cs="Times New Roman"/>
              </w:rPr>
              <w:t>说明</w:t>
            </w:r>
          </w:p>
        </w:tc>
      </w:tr>
      <w:tr w:rsidR="00043E99" w14:paraId="1FD5429F" w14:textId="77777777" w:rsidTr="00043E99">
        <w:trPr>
          <w:jc w:val="center"/>
        </w:trPr>
        <w:tc>
          <w:tcPr>
            <w:tcW w:w="1018" w:type="pct"/>
            <w:shd w:val="clear" w:color="auto" w:fill="FFFFFF" w:themeFill="background1"/>
            <w:vAlign w:val="center"/>
          </w:tcPr>
          <w:p w14:paraId="2D01488D" w14:textId="77777777" w:rsidR="00043E99" w:rsidRDefault="00043E99" w:rsidP="00495881">
            <w:pPr>
              <w:jc w:val="center"/>
              <w:rPr>
                <w:rFonts w:eastAsiaTheme="minorEastAsia"/>
                <w:sz w:val="18"/>
                <w:szCs w:val="18"/>
              </w:rPr>
            </w:pPr>
            <w:r>
              <w:rPr>
                <w:rFonts w:eastAsiaTheme="minorEastAsia"/>
                <w:sz w:val="18"/>
                <w:szCs w:val="18"/>
              </w:rPr>
              <w:t>respCode</w:t>
            </w:r>
          </w:p>
        </w:tc>
        <w:tc>
          <w:tcPr>
            <w:tcW w:w="767" w:type="pct"/>
            <w:shd w:val="clear" w:color="auto" w:fill="FFFFFF" w:themeFill="background1"/>
            <w:vAlign w:val="center"/>
          </w:tcPr>
          <w:p w14:paraId="25491008" w14:textId="77777777" w:rsidR="00043E99" w:rsidRDefault="00043E99" w:rsidP="00495881">
            <w:pPr>
              <w:pStyle w:val="TAH"/>
              <w:jc w:val="bot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接口调用结果码</w:t>
            </w:r>
          </w:p>
        </w:tc>
        <w:tc>
          <w:tcPr>
            <w:tcW w:w="361" w:type="pct"/>
            <w:shd w:val="clear" w:color="auto" w:fill="FFFFFF" w:themeFill="background1"/>
            <w:vAlign w:val="center"/>
          </w:tcPr>
          <w:p w14:paraId="7EF8CF54"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FFFFFF" w:themeFill="background1"/>
            <w:vAlign w:val="center"/>
          </w:tcPr>
          <w:p w14:paraId="2A36D436"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String</w:t>
            </w:r>
          </w:p>
        </w:tc>
        <w:tc>
          <w:tcPr>
            <w:tcW w:w="2290" w:type="pct"/>
            <w:shd w:val="clear" w:color="auto" w:fill="FFFFFF" w:themeFill="background1"/>
            <w:vAlign w:val="center"/>
          </w:tcPr>
          <w:p w14:paraId="1477D77D" w14:textId="77777777" w:rsidR="00043E99" w:rsidRDefault="00043E99" w:rsidP="00495881">
            <w:pPr>
              <w:rPr>
                <w:rFonts w:eastAsiaTheme="minorEastAsia"/>
                <w:sz w:val="18"/>
                <w:szCs w:val="18"/>
              </w:rPr>
            </w:pPr>
            <w:r>
              <w:rPr>
                <w:rFonts w:eastAsiaTheme="minorEastAsia"/>
                <w:sz w:val="18"/>
                <w:szCs w:val="18"/>
              </w:rPr>
              <w:t>00000</w:t>
            </w:r>
            <w:r>
              <w:rPr>
                <w:rFonts w:eastAsiaTheme="minorEastAsia" w:hint="eastAsia"/>
                <w:sz w:val="18"/>
                <w:szCs w:val="18"/>
              </w:rPr>
              <w:t>：调用成功</w:t>
            </w:r>
          </w:p>
          <w:p w14:paraId="54928EE8" w14:textId="77777777" w:rsidR="00043E99" w:rsidRDefault="00043E99" w:rsidP="00495881">
            <w:pPr>
              <w:rPr>
                <w:rFonts w:eastAsiaTheme="minorEastAsia"/>
                <w:sz w:val="18"/>
                <w:szCs w:val="18"/>
              </w:rPr>
            </w:pPr>
            <w:r>
              <w:rPr>
                <w:rFonts w:eastAsiaTheme="minorEastAsia"/>
                <w:sz w:val="18"/>
                <w:szCs w:val="18"/>
              </w:rPr>
              <w:t>10000</w:t>
            </w:r>
            <w:r>
              <w:rPr>
                <w:rFonts w:eastAsiaTheme="minorEastAsia" w:hint="eastAsia"/>
                <w:sz w:val="18"/>
                <w:szCs w:val="18"/>
              </w:rPr>
              <w:t>：</w:t>
            </w:r>
            <w:r>
              <w:rPr>
                <w:rFonts w:eastAsiaTheme="minorEastAsia" w:hint="eastAsia"/>
                <w:sz w:val="18"/>
                <w:szCs w:val="18"/>
              </w:rPr>
              <w:t>appCode</w:t>
            </w:r>
            <w:r>
              <w:rPr>
                <w:rFonts w:eastAsiaTheme="minorEastAsia" w:hint="eastAsia"/>
                <w:sz w:val="18"/>
                <w:szCs w:val="18"/>
              </w:rPr>
              <w:t>未携带，请检查消息头</w:t>
            </w:r>
          </w:p>
          <w:p w14:paraId="1581327A" w14:textId="77777777" w:rsidR="00043E99" w:rsidRDefault="00043E99" w:rsidP="00495881">
            <w:pPr>
              <w:rPr>
                <w:rFonts w:eastAsiaTheme="minorEastAsia"/>
                <w:sz w:val="18"/>
                <w:szCs w:val="18"/>
              </w:rPr>
            </w:pPr>
            <w:r>
              <w:rPr>
                <w:rFonts w:eastAsiaTheme="minorEastAsia" w:hint="eastAsia"/>
                <w:sz w:val="18"/>
                <w:szCs w:val="18"/>
              </w:rPr>
              <w:t>……</w:t>
            </w:r>
            <w:r>
              <w:rPr>
                <w:rFonts w:eastAsiaTheme="minorEastAsia" w:hint="eastAsia"/>
                <w:sz w:val="18"/>
                <w:szCs w:val="18"/>
              </w:rPr>
              <w:t xml:space="preserve"> </w:t>
            </w:r>
          </w:p>
          <w:p w14:paraId="187A1DC8" w14:textId="77777777" w:rsidR="00043E99" w:rsidRDefault="00043E99" w:rsidP="00495881">
            <w:pPr>
              <w:rPr>
                <w:rFonts w:eastAsiaTheme="minorEastAsia"/>
                <w:sz w:val="18"/>
                <w:szCs w:val="18"/>
              </w:rPr>
            </w:pPr>
            <w:r>
              <w:rPr>
                <w:rFonts w:eastAsiaTheme="minorEastAsia" w:hint="eastAsia"/>
                <w:sz w:val="18"/>
                <w:szCs w:val="18"/>
              </w:rPr>
              <w:t>见附录</w:t>
            </w:r>
            <w:r>
              <w:rPr>
                <w:rFonts w:eastAsiaTheme="minorEastAsia" w:hint="eastAsia"/>
                <w:sz w:val="18"/>
                <w:szCs w:val="18"/>
              </w:rPr>
              <w:t>2</w:t>
            </w:r>
          </w:p>
        </w:tc>
      </w:tr>
      <w:tr w:rsidR="00043E99" w14:paraId="41DFDC42" w14:textId="77777777" w:rsidTr="00043E99">
        <w:trPr>
          <w:jc w:val="center"/>
        </w:trPr>
        <w:tc>
          <w:tcPr>
            <w:tcW w:w="1018" w:type="pct"/>
            <w:shd w:val="clear" w:color="auto" w:fill="FFFFFF" w:themeFill="background1"/>
            <w:vAlign w:val="center"/>
          </w:tcPr>
          <w:p w14:paraId="536993BE" w14:textId="77777777" w:rsidR="00043E99" w:rsidRDefault="00043E99" w:rsidP="00495881">
            <w:pPr>
              <w:jc w:val="center"/>
              <w:rPr>
                <w:rFonts w:eastAsiaTheme="minorEastAsia"/>
                <w:sz w:val="18"/>
                <w:szCs w:val="18"/>
              </w:rPr>
            </w:pPr>
            <w:r>
              <w:rPr>
                <w:rFonts w:eastAsiaTheme="minorEastAsia"/>
                <w:sz w:val="18"/>
                <w:szCs w:val="18"/>
              </w:rPr>
              <w:t>respDesc</w:t>
            </w:r>
          </w:p>
        </w:tc>
        <w:tc>
          <w:tcPr>
            <w:tcW w:w="767" w:type="pct"/>
            <w:shd w:val="clear" w:color="auto" w:fill="FFFFFF" w:themeFill="background1"/>
            <w:vAlign w:val="center"/>
          </w:tcPr>
          <w:p w14:paraId="1455D2E4"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接口调用结果描述</w:t>
            </w:r>
          </w:p>
        </w:tc>
        <w:tc>
          <w:tcPr>
            <w:tcW w:w="361" w:type="pct"/>
            <w:shd w:val="clear" w:color="auto" w:fill="FFFFFF" w:themeFill="background1"/>
            <w:vAlign w:val="center"/>
          </w:tcPr>
          <w:p w14:paraId="3B8839C3"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FFFFFF" w:themeFill="background1"/>
            <w:vAlign w:val="center"/>
          </w:tcPr>
          <w:p w14:paraId="741CCBDF"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s</w:t>
            </w:r>
            <w:r>
              <w:rPr>
                <w:rFonts w:ascii="Times New Roman" w:eastAsiaTheme="minorEastAsia" w:hAnsi="Times New Roman"/>
                <w:b w:val="0"/>
                <w:kern w:val="2"/>
                <w:szCs w:val="18"/>
                <w:lang w:val="en-US" w:eastAsia="zh-CN"/>
              </w:rPr>
              <w:t>tring</w:t>
            </w:r>
          </w:p>
        </w:tc>
        <w:tc>
          <w:tcPr>
            <w:tcW w:w="2290" w:type="pct"/>
            <w:shd w:val="clear" w:color="auto" w:fill="FFFFFF" w:themeFill="background1"/>
            <w:vAlign w:val="center"/>
          </w:tcPr>
          <w:p w14:paraId="0FC628A5" w14:textId="77777777" w:rsidR="00043E99" w:rsidRDefault="00043E99" w:rsidP="00495881">
            <w:pPr>
              <w:rPr>
                <w:rFonts w:eastAsiaTheme="minorEastAsia"/>
                <w:sz w:val="18"/>
                <w:szCs w:val="18"/>
              </w:rPr>
            </w:pPr>
            <w:r>
              <w:rPr>
                <w:rFonts w:eastAsiaTheme="minorEastAsia" w:hint="eastAsia"/>
                <w:sz w:val="18"/>
                <w:szCs w:val="18"/>
              </w:rPr>
              <w:t>调用成功</w:t>
            </w:r>
          </w:p>
          <w:p w14:paraId="4011F485" w14:textId="77777777" w:rsidR="00043E99" w:rsidRDefault="00043E99" w:rsidP="00495881">
            <w:pPr>
              <w:rPr>
                <w:rFonts w:eastAsiaTheme="minorEastAsia"/>
                <w:sz w:val="18"/>
                <w:szCs w:val="18"/>
              </w:rPr>
            </w:pPr>
            <w:r>
              <w:rPr>
                <w:rFonts w:eastAsiaTheme="minorEastAsia" w:hint="eastAsia"/>
                <w:sz w:val="18"/>
                <w:szCs w:val="18"/>
              </w:rPr>
              <w:t>appCode</w:t>
            </w:r>
            <w:r>
              <w:rPr>
                <w:rFonts w:eastAsiaTheme="minorEastAsia" w:hint="eastAsia"/>
                <w:sz w:val="18"/>
                <w:szCs w:val="18"/>
              </w:rPr>
              <w:t>未携带，请检查消息头</w:t>
            </w:r>
          </w:p>
          <w:p w14:paraId="0BDE5D19" w14:textId="77777777" w:rsidR="00043E99" w:rsidRDefault="00043E99" w:rsidP="00495881">
            <w:pPr>
              <w:rPr>
                <w:rFonts w:eastAsiaTheme="minorEastAsia"/>
                <w:sz w:val="18"/>
                <w:szCs w:val="18"/>
              </w:rPr>
            </w:pPr>
            <w:r>
              <w:rPr>
                <w:rFonts w:eastAsiaTheme="minorEastAsia" w:hint="eastAsia"/>
                <w:sz w:val="18"/>
                <w:szCs w:val="18"/>
              </w:rPr>
              <w:t>……</w:t>
            </w:r>
            <w:r>
              <w:rPr>
                <w:rFonts w:eastAsiaTheme="minorEastAsia" w:hint="eastAsia"/>
                <w:sz w:val="18"/>
                <w:szCs w:val="18"/>
              </w:rPr>
              <w:t xml:space="preserve"> </w:t>
            </w:r>
          </w:p>
          <w:p w14:paraId="6CA64632" w14:textId="77777777" w:rsidR="00043E99" w:rsidRDefault="00043E99" w:rsidP="00495881">
            <w:pPr>
              <w:rPr>
                <w:rFonts w:eastAsiaTheme="minorEastAsia"/>
                <w:sz w:val="18"/>
                <w:szCs w:val="18"/>
              </w:rPr>
            </w:pPr>
            <w:r>
              <w:rPr>
                <w:rFonts w:eastAsiaTheme="minorEastAsia" w:hint="eastAsia"/>
                <w:sz w:val="18"/>
                <w:szCs w:val="18"/>
              </w:rPr>
              <w:t>见附录</w:t>
            </w:r>
            <w:r>
              <w:rPr>
                <w:rFonts w:eastAsiaTheme="minorEastAsia" w:hint="eastAsia"/>
                <w:sz w:val="18"/>
                <w:szCs w:val="18"/>
              </w:rPr>
              <w:t>2</w:t>
            </w:r>
          </w:p>
        </w:tc>
      </w:tr>
      <w:tr w:rsidR="00043E99" w14:paraId="4F6C861B" w14:textId="77777777" w:rsidTr="00043E99">
        <w:trPr>
          <w:jc w:val="center"/>
        </w:trPr>
        <w:tc>
          <w:tcPr>
            <w:tcW w:w="1018" w:type="pct"/>
            <w:shd w:val="clear" w:color="auto" w:fill="FFFFFF" w:themeFill="background1"/>
            <w:vAlign w:val="center"/>
          </w:tcPr>
          <w:p w14:paraId="44119FA0" w14:textId="77777777" w:rsidR="00043E99" w:rsidRDefault="00043E99" w:rsidP="00495881">
            <w:pPr>
              <w:jc w:val="center"/>
              <w:rPr>
                <w:rFonts w:eastAsiaTheme="minorEastAsia"/>
                <w:sz w:val="18"/>
                <w:szCs w:val="18"/>
              </w:rPr>
            </w:pPr>
            <w:r>
              <w:rPr>
                <w:rFonts w:eastAsiaTheme="minorEastAsia"/>
                <w:sz w:val="18"/>
                <w:szCs w:val="18"/>
              </w:rPr>
              <w:t>result</w:t>
            </w:r>
          </w:p>
        </w:tc>
        <w:tc>
          <w:tcPr>
            <w:tcW w:w="767" w:type="pct"/>
            <w:shd w:val="clear" w:color="auto" w:fill="FFFFFF" w:themeFill="background1"/>
            <w:vAlign w:val="center"/>
          </w:tcPr>
          <w:p w14:paraId="73259A2F"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调用返回的结果体</w:t>
            </w:r>
          </w:p>
        </w:tc>
        <w:tc>
          <w:tcPr>
            <w:tcW w:w="361" w:type="pct"/>
            <w:shd w:val="clear" w:color="auto" w:fill="FFFFFF" w:themeFill="background1"/>
            <w:vAlign w:val="center"/>
          </w:tcPr>
          <w:p w14:paraId="0498EDD8"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FFFFFF" w:themeFill="background1"/>
            <w:vAlign w:val="center"/>
          </w:tcPr>
          <w:p w14:paraId="79E9392D"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b w:val="0"/>
                <w:kern w:val="2"/>
                <w:szCs w:val="18"/>
                <w:lang w:val="en-US" w:eastAsia="zh-CN"/>
              </w:rPr>
              <w:t>J</w:t>
            </w:r>
            <w:r>
              <w:rPr>
                <w:rFonts w:ascii="Times New Roman" w:eastAsiaTheme="minorEastAsia" w:hAnsi="Times New Roman" w:hint="eastAsia"/>
                <w:b w:val="0"/>
                <w:kern w:val="2"/>
                <w:szCs w:val="18"/>
                <w:lang w:val="en-US" w:eastAsia="zh-CN"/>
              </w:rPr>
              <w:t>son</w:t>
            </w:r>
          </w:p>
        </w:tc>
        <w:tc>
          <w:tcPr>
            <w:tcW w:w="2290" w:type="pct"/>
            <w:shd w:val="clear" w:color="auto" w:fill="FFFFFF" w:themeFill="background1"/>
            <w:vAlign w:val="center"/>
          </w:tcPr>
          <w:p w14:paraId="03437F05" w14:textId="77777777" w:rsidR="00043E99" w:rsidRDefault="00043E99" w:rsidP="00495881">
            <w:pPr>
              <w:rPr>
                <w:rFonts w:eastAsiaTheme="minorEastAsia"/>
                <w:sz w:val="18"/>
                <w:szCs w:val="18"/>
              </w:rPr>
            </w:pPr>
          </w:p>
        </w:tc>
      </w:tr>
      <w:tr w:rsidR="00043E99" w14:paraId="0621FB73" w14:textId="77777777" w:rsidTr="00043E99">
        <w:trPr>
          <w:jc w:val="center"/>
        </w:trPr>
        <w:tc>
          <w:tcPr>
            <w:tcW w:w="1018" w:type="pct"/>
            <w:shd w:val="clear" w:color="auto" w:fill="FFFFFF" w:themeFill="background1"/>
            <w:vAlign w:val="center"/>
          </w:tcPr>
          <w:p w14:paraId="1161A8DC" w14:textId="77777777" w:rsidR="00043E99" w:rsidRDefault="00043E99" w:rsidP="00495881">
            <w:pPr>
              <w:jc w:val="center"/>
              <w:rPr>
                <w:rFonts w:eastAsiaTheme="minorEastAsia"/>
                <w:sz w:val="18"/>
                <w:szCs w:val="18"/>
              </w:rPr>
            </w:pPr>
            <w:r>
              <w:rPr>
                <w:rFonts w:eastAsiaTheme="minorEastAsia" w:hint="eastAsia"/>
                <w:sz w:val="18"/>
                <w:szCs w:val="18"/>
              </w:rPr>
              <w:t>status</w:t>
            </w:r>
          </w:p>
        </w:tc>
        <w:tc>
          <w:tcPr>
            <w:tcW w:w="767" w:type="pct"/>
            <w:shd w:val="clear" w:color="auto" w:fill="FFFFFF" w:themeFill="background1"/>
            <w:vAlign w:val="center"/>
          </w:tcPr>
          <w:p w14:paraId="6A97AB61"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请求状态</w:t>
            </w:r>
          </w:p>
        </w:tc>
        <w:tc>
          <w:tcPr>
            <w:tcW w:w="361" w:type="pct"/>
            <w:shd w:val="clear" w:color="auto" w:fill="FFFFFF" w:themeFill="background1"/>
            <w:vAlign w:val="center"/>
          </w:tcPr>
          <w:p w14:paraId="57968F90"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FFFFFF" w:themeFill="background1"/>
            <w:vAlign w:val="center"/>
          </w:tcPr>
          <w:p w14:paraId="460E73A9"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整型</w:t>
            </w:r>
          </w:p>
        </w:tc>
        <w:tc>
          <w:tcPr>
            <w:tcW w:w="2290" w:type="pct"/>
            <w:shd w:val="clear" w:color="auto" w:fill="FFFFFF" w:themeFill="background1"/>
            <w:vAlign w:val="center"/>
          </w:tcPr>
          <w:p w14:paraId="3377E6E6" w14:textId="77777777" w:rsidR="00043E99" w:rsidRDefault="00043E99" w:rsidP="00495881">
            <w:pPr>
              <w:rPr>
                <w:rFonts w:eastAsiaTheme="minorEastAsia"/>
                <w:sz w:val="18"/>
                <w:szCs w:val="18"/>
              </w:rPr>
            </w:pPr>
            <w:r>
              <w:rPr>
                <w:rFonts w:eastAsiaTheme="minorEastAsia" w:hint="eastAsia"/>
                <w:sz w:val="18"/>
                <w:szCs w:val="18"/>
              </w:rPr>
              <w:t>0</w:t>
            </w:r>
            <w:r>
              <w:rPr>
                <w:rFonts w:eastAsiaTheme="minorEastAsia"/>
                <w:sz w:val="18"/>
                <w:szCs w:val="18"/>
              </w:rPr>
              <w:t xml:space="preserve"> </w:t>
            </w:r>
            <w:r>
              <w:rPr>
                <w:rFonts w:eastAsiaTheme="minorEastAsia" w:hint="eastAsia"/>
                <w:sz w:val="18"/>
                <w:szCs w:val="18"/>
              </w:rPr>
              <w:t>成功</w:t>
            </w:r>
          </w:p>
          <w:p w14:paraId="19E1CA7E" w14:textId="77777777" w:rsidR="00043E99" w:rsidRDefault="00043E99" w:rsidP="00495881">
            <w:pPr>
              <w:rPr>
                <w:rFonts w:eastAsiaTheme="minorEastAsia"/>
                <w:sz w:val="18"/>
                <w:szCs w:val="18"/>
              </w:rPr>
            </w:pPr>
            <w:r>
              <w:rPr>
                <w:rFonts w:eastAsiaTheme="minorEastAsia" w:hint="eastAsia"/>
                <w:sz w:val="18"/>
                <w:szCs w:val="18"/>
              </w:rPr>
              <w:t>1</w:t>
            </w:r>
            <w:r>
              <w:rPr>
                <w:rFonts w:eastAsiaTheme="minorEastAsia"/>
                <w:sz w:val="18"/>
                <w:szCs w:val="18"/>
              </w:rPr>
              <w:t xml:space="preserve"> </w:t>
            </w:r>
            <w:r>
              <w:rPr>
                <w:rFonts w:eastAsiaTheme="minorEastAsia" w:hint="eastAsia"/>
                <w:sz w:val="18"/>
                <w:szCs w:val="18"/>
              </w:rPr>
              <w:t>失败</w:t>
            </w:r>
          </w:p>
        </w:tc>
      </w:tr>
      <w:tr w:rsidR="00043E99" w14:paraId="3ED2419C" w14:textId="77777777" w:rsidTr="00043E99">
        <w:trPr>
          <w:jc w:val="center"/>
        </w:trPr>
        <w:tc>
          <w:tcPr>
            <w:tcW w:w="1018" w:type="pct"/>
            <w:shd w:val="clear" w:color="auto" w:fill="FFFFFF" w:themeFill="background1"/>
            <w:vAlign w:val="center"/>
          </w:tcPr>
          <w:p w14:paraId="60B81CAE" w14:textId="77777777" w:rsidR="00043E99" w:rsidRDefault="00043E99" w:rsidP="00495881">
            <w:pPr>
              <w:jc w:val="center"/>
              <w:rPr>
                <w:rFonts w:eastAsiaTheme="minorEastAsia"/>
                <w:sz w:val="18"/>
                <w:szCs w:val="18"/>
              </w:rPr>
            </w:pPr>
            <w:r>
              <w:rPr>
                <w:rFonts w:eastAsiaTheme="minorEastAsia"/>
                <w:sz w:val="18"/>
                <w:szCs w:val="18"/>
              </w:rPr>
              <w:t>message</w:t>
            </w:r>
          </w:p>
        </w:tc>
        <w:tc>
          <w:tcPr>
            <w:tcW w:w="767" w:type="pct"/>
            <w:shd w:val="clear" w:color="auto" w:fill="FFFFFF" w:themeFill="background1"/>
            <w:vAlign w:val="center"/>
          </w:tcPr>
          <w:p w14:paraId="12311801"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错误信息</w:t>
            </w:r>
          </w:p>
        </w:tc>
        <w:tc>
          <w:tcPr>
            <w:tcW w:w="361" w:type="pct"/>
            <w:shd w:val="clear" w:color="auto" w:fill="FFFFFF" w:themeFill="background1"/>
            <w:vAlign w:val="center"/>
          </w:tcPr>
          <w:p w14:paraId="00729B36"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FFFFFF" w:themeFill="background1"/>
            <w:vAlign w:val="center"/>
          </w:tcPr>
          <w:p w14:paraId="47B9069D"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字符型</w:t>
            </w:r>
          </w:p>
        </w:tc>
        <w:tc>
          <w:tcPr>
            <w:tcW w:w="2290" w:type="pct"/>
            <w:shd w:val="clear" w:color="auto" w:fill="FFFFFF" w:themeFill="background1"/>
            <w:vAlign w:val="center"/>
          </w:tcPr>
          <w:p w14:paraId="203F7E05" w14:textId="77777777" w:rsidR="00043E99" w:rsidRDefault="00043E99" w:rsidP="00495881">
            <w:pPr>
              <w:rPr>
                <w:rFonts w:eastAsiaTheme="minorEastAsia"/>
                <w:sz w:val="18"/>
                <w:szCs w:val="18"/>
              </w:rPr>
            </w:pPr>
            <w:r>
              <w:rPr>
                <w:rFonts w:eastAsiaTheme="minorEastAsia" w:hint="eastAsia"/>
                <w:sz w:val="18"/>
                <w:szCs w:val="18"/>
              </w:rPr>
              <w:t>成功时填写“</w:t>
            </w:r>
            <w:r>
              <w:rPr>
                <w:rFonts w:eastAsiaTheme="minorEastAsia" w:hint="eastAsia"/>
                <w:sz w:val="18"/>
                <w:szCs w:val="18"/>
              </w:rPr>
              <w:t>OK</w:t>
            </w:r>
            <w:r>
              <w:rPr>
                <w:rFonts w:eastAsiaTheme="minorEastAsia" w:hint="eastAsia"/>
                <w:sz w:val="18"/>
                <w:szCs w:val="18"/>
              </w:rPr>
              <w:t>”，失败时返回错误信息</w:t>
            </w:r>
          </w:p>
        </w:tc>
      </w:tr>
      <w:tr w:rsidR="00043E99" w14:paraId="02E3A176" w14:textId="77777777" w:rsidTr="00043E99">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232BD591" w14:textId="77777777" w:rsidR="00043E99" w:rsidRDefault="00043E99" w:rsidP="00495881">
            <w:pPr>
              <w:jc w:val="center"/>
              <w:rPr>
                <w:rFonts w:eastAsiaTheme="minorEastAsia"/>
                <w:sz w:val="18"/>
                <w:szCs w:val="18"/>
              </w:rPr>
            </w:pPr>
            <w:r>
              <w:rPr>
                <w:rFonts w:eastAsiaTheme="minorEastAsia" w:hint="eastAsia"/>
                <w:sz w:val="18"/>
                <w:szCs w:val="18"/>
              </w:rPr>
              <w:t>d</w:t>
            </w:r>
            <w:r>
              <w:rPr>
                <w:rFonts w:eastAsiaTheme="minorEastAsia"/>
                <w:sz w:val="18"/>
                <w:szCs w:val="18"/>
              </w:rPr>
              <w:t>ata</w:t>
            </w:r>
          </w:p>
        </w:tc>
        <w:tc>
          <w:tcPr>
            <w:tcW w:w="767" w:type="pct"/>
            <w:vAlign w:val="center"/>
          </w:tcPr>
          <w:p w14:paraId="63ACD19F"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数据体</w:t>
            </w:r>
          </w:p>
        </w:tc>
        <w:tc>
          <w:tcPr>
            <w:tcW w:w="361" w:type="pct"/>
            <w:vAlign w:val="center"/>
          </w:tcPr>
          <w:p w14:paraId="77F2B892"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auto"/>
            <w:vAlign w:val="center"/>
          </w:tcPr>
          <w:p w14:paraId="359FA3E3" w14:textId="77777777" w:rsidR="00043E99" w:rsidRDefault="00043E99" w:rsidP="00495881">
            <w:pPr>
              <w:jc w:val="center"/>
              <w:rPr>
                <w:rFonts w:eastAsiaTheme="minorEastAsia"/>
                <w:sz w:val="18"/>
                <w:szCs w:val="18"/>
              </w:rPr>
            </w:pPr>
            <w:r>
              <w:rPr>
                <w:rFonts w:eastAsiaTheme="minorEastAsia"/>
                <w:sz w:val="18"/>
                <w:szCs w:val="18"/>
              </w:rPr>
              <w:t>json</w:t>
            </w:r>
            <w:r>
              <w:rPr>
                <w:rFonts w:eastAsiaTheme="minorEastAsia" w:hint="eastAsia"/>
                <w:sz w:val="18"/>
                <w:szCs w:val="18"/>
              </w:rPr>
              <w:t>节点</w:t>
            </w:r>
          </w:p>
        </w:tc>
        <w:tc>
          <w:tcPr>
            <w:tcW w:w="2290" w:type="pct"/>
            <w:shd w:val="clear" w:color="auto" w:fill="auto"/>
            <w:vAlign w:val="center"/>
          </w:tcPr>
          <w:p w14:paraId="485F1634" w14:textId="77777777" w:rsidR="00043E99" w:rsidRDefault="00043E99" w:rsidP="00495881">
            <w:pPr>
              <w:rPr>
                <w:rFonts w:eastAsiaTheme="minorEastAsia"/>
                <w:sz w:val="18"/>
                <w:szCs w:val="18"/>
              </w:rPr>
            </w:pPr>
            <w:r>
              <w:rPr>
                <w:rFonts w:eastAsiaTheme="minorEastAsia" w:hint="eastAsia"/>
                <w:sz w:val="18"/>
                <w:szCs w:val="18"/>
              </w:rPr>
              <w:t>查询到的文件信息，查询不到文件时为空</w:t>
            </w:r>
          </w:p>
        </w:tc>
      </w:tr>
      <w:tr w:rsidR="00043E99" w14:paraId="42DC9855" w14:textId="77777777" w:rsidTr="00043E99">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71B5D3CD" w14:textId="77777777" w:rsidR="00043E99" w:rsidRDefault="00043E99" w:rsidP="00495881">
            <w:pPr>
              <w:jc w:val="center"/>
              <w:rPr>
                <w:rFonts w:eastAsiaTheme="minorEastAsia"/>
                <w:sz w:val="18"/>
                <w:szCs w:val="18"/>
              </w:rPr>
            </w:pPr>
            <w:r>
              <w:rPr>
                <w:rFonts w:eastAsiaTheme="minorEastAsia" w:hint="eastAsia"/>
                <w:sz w:val="18"/>
                <w:szCs w:val="18"/>
              </w:rPr>
              <w:t>month</w:t>
            </w:r>
          </w:p>
        </w:tc>
        <w:tc>
          <w:tcPr>
            <w:tcW w:w="767" w:type="pct"/>
            <w:vAlign w:val="center"/>
          </w:tcPr>
          <w:p w14:paraId="678B588F"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月数据</w:t>
            </w:r>
          </w:p>
        </w:tc>
        <w:tc>
          <w:tcPr>
            <w:tcW w:w="361" w:type="pct"/>
            <w:vAlign w:val="center"/>
          </w:tcPr>
          <w:p w14:paraId="67D144E2"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auto"/>
            <w:vAlign w:val="center"/>
          </w:tcPr>
          <w:p w14:paraId="624C7142" w14:textId="77777777" w:rsidR="00043E99" w:rsidRDefault="00043E99" w:rsidP="00495881">
            <w:pPr>
              <w:jc w:val="center"/>
              <w:rPr>
                <w:rFonts w:eastAsiaTheme="minorEastAsia"/>
                <w:sz w:val="18"/>
                <w:szCs w:val="18"/>
              </w:rPr>
            </w:pPr>
            <w:r>
              <w:rPr>
                <w:rFonts w:eastAsiaTheme="minorEastAsia" w:hint="eastAsia"/>
                <w:sz w:val="18"/>
                <w:szCs w:val="18"/>
              </w:rPr>
              <w:t>Json</w:t>
            </w:r>
            <w:r>
              <w:rPr>
                <w:rFonts w:eastAsiaTheme="minorEastAsia" w:hint="eastAsia"/>
                <w:sz w:val="18"/>
                <w:szCs w:val="18"/>
              </w:rPr>
              <w:t>节点</w:t>
            </w:r>
          </w:p>
        </w:tc>
        <w:tc>
          <w:tcPr>
            <w:tcW w:w="2290" w:type="pct"/>
            <w:shd w:val="clear" w:color="auto" w:fill="auto"/>
            <w:vAlign w:val="center"/>
          </w:tcPr>
          <w:p w14:paraId="29A1E50B" w14:textId="77777777" w:rsidR="00043E99" w:rsidRDefault="00043E99" w:rsidP="00495881">
            <w:pPr>
              <w:rPr>
                <w:rFonts w:eastAsiaTheme="minorEastAsia"/>
                <w:sz w:val="18"/>
                <w:szCs w:val="18"/>
              </w:rPr>
            </w:pPr>
            <w:r>
              <w:rPr>
                <w:rFonts w:eastAsiaTheme="minorEastAsia" w:hint="eastAsia"/>
                <w:sz w:val="18"/>
                <w:szCs w:val="18"/>
              </w:rPr>
              <w:t>月数据</w:t>
            </w:r>
          </w:p>
        </w:tc>
      </w:tr>
      <w:tr w:rsidR="00043E99" w14:paraId="32BABAA3" w14:textId="77777777" w:rsidTr="00043E99">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23CCDDB5" w14:textId="77777777" w:rsidR="00043E99" w:rsidRDefault="00043E99" w:rsidP="00495881">
            <w:pPr>
              <w:jc w:val="center"/>
              <w:rPr>
                <w:rFonts w:eastAsiaTheme="minorEastAsia"/>
                <w:sz w:val="18"/>
                <w:szCs w:val="18"/>
              </w:rPr>
            </w:pPr>
            <w:r>
              <w:rPr>
                <w:rFonts w:eastAsiaTheme="minorEastAsia" w:hint="eastAsia"/>
                <w:sz w:val="18"/>
                <w:szCs w:val="18"/>
              </w:rPr>
              <w:lastRenderedPageBreak/>
              <w:t>day</w:t>
            </w:r>
          </w:p>
        </w:tc>
        <w:tc>
          <w:tcPr>
            <w:tcW w:w="767" w:type="pct"/>
            <w:vAlign w:val="center"/>
          </w:tcPr>
          <w:p w14:paraId="056220A8"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日数据</w:t>
            </w:r>
          </w:p>
        </w:tc>
        <w:tc>
          <w:tcPr>
            <w:tcW w:w="361" w:type="pct"/>
            <w:vAlign w:val="center"/>
          </w:tcPr>
          <w:p w14:paraId="208B6D7A"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auto"/>
            <w:vAlign w:val="center"/>
          </w:tcPr>
          <w:p w14:paraId="1FF3ADC0" w14:textId="77777777" w:rsidR="00043E99" w:rsidRDefault="00043E99" w:rsidP="00495881">
            <w:pPr>
              <w:jc w:val="center"/>
              <w:rPr>
                <w:rFonts w:eastAsiaTheme="minorEastAsia"/>
                <w:sz w:val="18"/>
                <w:szCs w:val="18"/>
              </w:rPr>
            </w:pPr>
            <w:r>
              <w:rPr>
                <w:rFonts w:eastAsiaTheme="minorEastAsia" w:hint="eastAsia"/>
                <w:sz w:val="18"/>
                <w:szCs w:val="18"/>
              </w:rPr>
              <w:t>json</w:t>
            </w:r>
          </w:p>
        </w:tc>
        <w:tc>
          <w:tcPr>
            <w:tcW w:w="2290" w:type="pct"/>
            <w:shd w:val="clear" w:color="auto" w:fill="auto"/>
            <w:vAlign w:val="center"/>
          </w:tcPr>
          <w:p w14:paraId="625D5CB7" w14:textId="77777777" w:rsidR="00043E99" w:rsidRDefault="00043E99" w:rsidP="00495881">
            <w:pPr>
              <w:rPr>
                <w:rFonts w:eastAsiaTheme="minorEastAsia"/>
                <w:sz w:val="18"/>
                <w:szCs w:val="18"/>
              </w:rPr>
            </w:pPr>
            <w:r>
              <w:rPr>
                <w:rFonts w:eastAsiaTheme="minorEastAsia" w:hint="eastAsia"/>
                <w:sz w:val="18"/>
                <w:szCs w:val="18"/>
              </w:rPr>
              <w:t>日数据</w:t>
            </w:r>
          </w:p>
        </w:tc>
      </w:tr>
      <w:tr w:rsidR="00043E99" w14:paraId="19D3AD29" w14:textId="77777777" w:rsidTr="00043E99">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4096D71B" w14:textId="77777777" w:rsidR="00043E99" w:rsidRDefault="00043E99" w:rsidP="00495881">
            <w:pPr>
              <w:jc w:val="center"/>
              <w:rPr>
                <w:rFonts w:eastAsiaTheme="minorEastAsia"/>
                <w:sz w:val="18"/>
                <w:szCs w:val="18"/>
              </w:rPr>
            </w:pPr>
            <w:r>
              <w:rPr>
                <w:rFonts w:eastAsiaTheme="minorEastAsia"/>
                <w:sz w:val="18"/>
                <w:szCs w:val="18"/>
              </w:rPr>
              <w:t>batchNum</w:t>
            </w:r>
          </w:p>
        </w:tc>
        <w:tc>
          <w:tcPr>
            <w:tcW w:w="767" w:type="pct"/>
            <w:vAlign w:val="center"/>
          </w:tcPr>
          <w:p w14:paraId="75C7031E"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批次号</w:t>
            </w:r>
          </w:p>
        </w:tc>
        <w:tc>
          <w:tcPr>
            <w:tcW w:w="361" w:type="pct"/>
            <w:vAlign w:val="center"/>
          </w:tcPr>
          <w:p w14:paraId="6ECF8DB5"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auto"/>
            <w:vAlign w:val="center"/>
          </w:tcPr>
          <w:p w14:paraId="2B7C43AE" w14:textId="77777777" w:rsidR="00043E99" w:rsidRDefault="00043E99" w:rsidP="00495881">
            <w:pPr>
              <w:jc w:val="center"/>
              <w:rPr>
                <w:rFonts w:eastAsiaTheme="minorEastAsia"/>
                <w:sz w:val="18"/>
                <w:szCs w:val="18"/>
              </w:rPr>
            </w:pPr>
            <w:r>
              <w:rPr>
                <w:rFonts w:eastAsiaTheme="minorEastAsia" w:hint="eastAsia"/>
                <w:sz w:val="18"/>
                <w:szCs w:val="18"/>
              </w:rPr>
              <w:t>s</w:t>
            </w:r>
            <w:r>
              <w:rPr>
                <w:rFonts w:eastAsiaTheme="minorEastAsia"/>
                <w:sz w:val="18"/>
                <w:szCs w:val="18"/>
              </w:rPr>
              <w:t>tring</w:t>
            </w:r>
          </w:p>
        </w:tc>
        <w:tc>
          <w:tcPr>
            <w:tcW w:w="2290" w:type="pct"/>
            <w:shd w:val="clear" w:color="auto" w:fill="auto"/>
            <w:vAlign w:val="center"/>
          </w:tcPr>
          <w:p w14:paraId="593D257A" w14:textId="77777777" w:rsidR="00043E99" w:rsidRDefault="00043E99" w:rsidP="00495881">
            <w:pPr>
              <w:rPr>
                <w:rFonts w:eastAsiaTheme="minorEastAsia"/>
                <w:sz w:val="18"/>
                <w:szCs w:val="18"/>
              </w:rPr>
            </w:pPr>
            <w:r>
              <w:rPr>
                <w:rFonts w:eastAsiaTheme="minorEastAsia" w:hint="eastAsia"/>
                <w:sz w:val="18"/>
                <w:szCs w:val="18"/>
              </w:rPr>
              <w:t>批次号</w:t>
            </w:r>
          </w:p>
        </w:tc>
      </w:tr>
      <w:tr w:rsidR="00043E99" w14:paraId="0E7B2CD9" w14:textId="77777777" w:rsidTr="00043E99">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68A6D0B0" w14:textId="77777777" w:rsidR="00043E99" w:rsidRDefault="00043E99" w:rsidP="00495881">
            <w:pPr>
              <w:jc w:val="center"/>
              <w:rPr>
                <w:rFonts w:eastAsiaTheme="minorEastAsia"/>
                <w:sz w:val="18"/>
                <w:szCs w:val="18"/>
              </w:rPr>
            </w:pPr>
            <w:r>
              <w:rPr>
                <w:rFonts w:eastAsiaTheme="minorEastAsia"/>
                <w:sz w:val="18"/>
                <w:szCs w:val="18"/>
              </w:rPr>
              <w:t>neName</w:t>
            </w:r>
          </w:p>
        </w:tc>
        <w:tc>
          <w:tcPr>
            <w:tcW w:w="767" w:type="pct"/>
            <w:vAlign w:val="center"/>
          </w:tcPr>
          <w:p w14:paraId="62A0E520"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区域名称</w:t>
            </w:r>
          </w:p>
        </w:tc>
        <w:tc>
          <w:tcPr>
            <w:tcW w:w="361" w:type="pct"/>
            <w:vAlign w:val="center"/>
          </w:tcPr>
          <w:p w14:paraId="5182D9C3"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auto"/>
            <w:vAlign w:val="center"/>
          </w:tcPr>
          <w:p w14:paraId="23E8DF37" w14:textId="77777777" w:rsidR="00043E99" w:rsidRDefault="00043E99" w:rsidP="00495881">
            <w:pPr>
              <w:jc w:val="center"/>
              <w:rPr>
                <w:rFonts w:eastAsiaTheme="minorEastAsia"/>
                <w:sz w:val="18"/>
                <w:szCs w:val="18"/>
              </w:rPr>
            </w:pPr>
            <w:r>
              <w:rPr>
                <w:rFonts w:eastAsiaTheme="minorEastAsia" w:hint="eastAsia"/>
                <w:sz w:val="18"/>
                <w:szCs w:val="18"/>
              </w:rPr>
              <w:t>string</w:t>
            </w:r>
          </w:p>
        </w:tc>
        <w:tc>
          <w:tcPr>
            <w:tcW w:w="2290" w:type="pct"/>
            <w:shd w:val="clear" w:color="auto" w:fill="auto"/>
            <w:vAlign w:val="center"/>
          </w:tcPr>
          <w:p w14:paraId="37C7FE7F" w14:textId="77777777" w:rsidR="00043E99" w:rsidRDefault="00043E99" w:rsidP="00495881">
            <w:pPr>
              <w:rPr>
                <w:rFonts w:eastAsiaTheme="minorEastAsia"/>
                <w:sz w:val="18"/>
                <w:szCs w:val="18"/>
              </w:rPr>
            </w:pPr>
            <w:r>
              <w:rPr>
                <w:rFonts w:eastAsiaTheme="minorEastAsia" w:hint="eastAsia"/>
                <w:sz w:val="18"/>
                <w:szCs w:val="18"/>
              </w:rPr>
              <w:t>区域名称</w:t>
            </w:r>
          </w:p>
        </w:tc>
      </w:tr>
      <w:tr w:rsidR="00043E99" w14:paraId="637BD9B3" w14:textId="77777777" w:rsidTr="00043E99">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26744B16" w14:textId="77777777" w:rsidR="00043E99" w:rsidRDefault="00043E99" w:rsidP="00495881">
            <w:pPr>
              <w:jc w:val="center"/>
              <w:rPr>
                <w:rFonts w:eastAsiaTheme="minorEastAsia"/>
                <w:sz w:val="18"/>
                <w:szCs w:val="18"/>
              </w:rPr>
            </w:pPr>
            <w:r>
              <w:rPr>
                <w:rFonts w:eastAsiaTheme="minorEastAsia"/>
                <w:sz w:val="18"/>
                <w:szCs w:val="18"/>
              </w:rPr>
              <w:t>timeType</w:t>
            </w:r>
          </w:p>
        </w:tc>
        <w:tc>
          <w:tcPr>
            <w:tcW w:w="767" w:type="pct"/>
            <w:vAlign w:val="center"/>
          </w:tcPr>
          <w:p w14:paraId="5671650E"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时间粒度</w:t>
            </w:r>
          </w:p>
        </w:tc>
        <w:tc>
          <w:tcPr>
            <w:tcW w:w="361" w:type="pct"/>
            <w:vAlign w:val="center"/>
          </w:tcPr>
          <w:p w14:paraId="573EB0A9"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auto"/>
            <w:vAlign w:val="center"/>
          </w:tcPr>
          <w:p w14:paraId="1B0C36C9" w14:textId="77777777" w:rsidR="00043E99" w:rsidRDefault="00043E99" w:rsidP="00495881">
            <w:pPr>
              <w:jc w:val="center"/>
              <w:rPr>
                <w:rFonts w:eastAsiaTheme="minorEastAsia"/>
                <w:sz w:val="18"/>
                <w:szCs w:val="18"/>
              </w:rPr>
            </w:pPr>
            <w:r>
              <w:rPr>
                <w:rFonts w:eastAsiaTheme="minorEastAsia" w:hint="eastAsia"/>
                <w:sz w:val="18"/>
                <w:szCs w:val="18"/>
              </w:rPr>
              <w:t>s</w:t>
            </w:r>
            <w:r>
              <w:rPr>
                <w:rFonts w:eastAsiaTheme="minorEastAsia"/>
                <w:sz w:val="18"/>
                <w:szCs w:val="18"/>
              </w:rPr>
              <w:t>tring</w:t>
            </w:r>
          </w:p>
        </w:tc>
        <w:tc>
          <w:tcPr>
            <w:tcW w:w="2290" w:type="pct"/>
            <w:shd w:val="clear" w:color="auto" w:fill="auto"/>
            <w:vAlign w:val="center"/>
          </w:tcPr>
          <w:p w14:paraId="3E9E8C5E" w14:textId="77777777" w:rsidR="00043E99" w:rsidRDefault="00043E99" w:rsidP="00495881">
            <w:pPr>
              <w:rPr>
                <w:rFonts w:eastAsiaTheme="minorEastAsia"/>
                <w:sz w:val="18"/>
                <w:szCs w:val="18"/>
              </w:rPr>
            </w:pPr>
            <w:r>
              <w:rPr>
                <w:rFonts w:eastAsiaTheme="minorEastAsia" w:hint="eastAsia"/>
                <w:sz w:val="18"/>
                <w:szCs w:val="18"/>
              </w:rPr>
              <w:t>时间粒度</w:t>
            </w:r>
          </w:p>
        </w:tc>
      </w:tr>
      <w:tr w:rsidR="00043E99" w14:paraId="0AEDE039" w14:textId="77777777" w:rsidTr="00043E99">
        <w:trPr>
          <w:jc w:val="center"/>
        </w:trPr>
        <w:tc>
          <w:tcPr>
            <w:tcW w:w="1018" w:type="pct"/>
            <w:tcBorders>
              <w:top w:val="single" w:sz="6" w:space="0" w:color="000000"/>
              <w:bottom w:val="single" w:sz="6" w:space="0" w:color="000000"/>
              <w:right w:val="single" w:sz="6" w:space="0" w:color="000000"/>
            </w:tcBorders>
            <w:shd w:val="clear" w:color="auto" w:fill="auto"/>
            <w:vAlign w:val="center"/>
          </w:tcPr>
          <w:p w14:paraId="215B82EB" w14:textId="77777777" w:rsidR="00043E99" w:rsidRDefault="00043E99" w:rsidP="00495881">
            <w:pPr>
              <w:jc w:val="center"/>
              <w:rPr>
                <w:rFonts w:eastAsiaTheme="minorEastAsia"/>
                <w:sz w:val="18"/>
                <w:szCs w:val="18"/>
              </w:rPr>
            </w:pPr>
            <w:r>
              <w:rPr>
                <w:rFonts w:eastAsiaTheme="minorEastAsia"/>
                <w:sz w:val="18"/>
                <w:szCs w:val="18"/>
              </w:rPr>
              <w:t>neType</w:t>
            </w:r>
          </w:p>
        </w:tc>
        <w:tc>
          <w:tcPr>
            <w:tcW w:w="767" w:type="pct"/>
            <w:vAlign w:val="center"/>
          </w:tcPr>
          <w:p w14:paraId="4EBA3182"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空间粒度</w:t>
            </w:r>
          </w:p>
        </w:tc>
        <w:tc>
          <w:tcPr>
            <w:tcW w:w="361" w:type="pct"/>
            <w:vAlign w:val="center"/>
          </w:tcPr>
          <w:p w14:paraId="580A34A6" w14:textId="77777777" w:rsidR="00043E99" w:rsidRDefault="00043E99" w:rsidP="00495881">
            <w:pPr>
              <w:pStyle w:val="TAH"/>
              <w:rPr>
                <w:rFonts w:ascii="Times New Roman" w:eastAsiaTheme="minorEastAsia" w:hAnsi="Times New Roman"/>
                <w:b w:val="0"/>
                <w:kern w:val="2"/>
                <w:szCs w:val="18"/>
                <w:lang w:val="en-US" w:eastAsia="zh-CN"/>
              </w:rPr>
            </w:pPr>
            <w:r>
              <w:rPr>
                <w:rFonts w:ascii="Times New Roman" w:eastAsiaTheme="minorEastAsia" w:hAnsi="Times New Roman" w:hint="eastAsia"/>
                <w:b w:val="0"/>
                <w:kern w:val="2"/>
                <w:szCs w:val="18"/>
                <w:lang w:val="en-US" w:eastAsia="zh-CN"/>
              </w:rPr>
              <w:t>M</w:t>
            </w:r>
          </w:p>
        </w:tc>
        <w:tc>
          <w:tcPr>
            <w:tcW w:w="563" w:type="pct"/>
            <w:shd w:val="clear" w:color="auto" w:fill="auto"/>
            <w:vAlign w:val="center"/>
          </w:tcPr>
          <w:p w14:paraId="1A9297C7" w14:textId="77777777" w:rsidR="00043E99" w:rsidRDefault="00043E99" w:rsidP="00495881">
            <w:pPr>
              <w:jc w:val="center"/>
              <w:rPr>
                <w:rFonts w:eastAsiaTheme="minorEastAsia"/>
                <w:sz w:val="18"/>
                <w:szCs w:val="18"/>
              </w:rPr>
            </w:pPr>
            <w:r>
              <w:rPr>
                <w:rFonts w:eastAsiaTheme="minorEastAsia" w:hint="eastAsia"/>
                <w:sz w:val="18"/>
                <w:szCs w:val="18"/>
              </w:rPr>
              <w:t>string</w:t>
            </w:r>
          </w:p>
        </w:tc>
        <w:tc>
          <w:tcPr>
            <w:tcW w:w="2290" w:type="pct"/>
            <w:shd w:val="clear" w:color="auto" w:fill="auto"/>
            <w:vAlign w:val="center"/>
          </w:tcPr>
          <w:p w14:paraId="04D56E1C" w14:textId="77777777" w:rsidR="00043E99" w:rsidRDefault="00043E99" w:rsidP="00495881">
            <w:pPr>
              <w:rPr>
                <w:rFonts w:eastAsiaTheme="minorEastAsia"/>
                <w:sz w:val="18"/>
                <w:szCs w:val="18"/>
              </w:rPr>
            </w:pPr>
            <w:r>
              <w:rPr>
                <w:rFonts w:eastAsiaTheme="minorEastAsia" w:hint="eastAsia"/>
                <w:sz w:val="18"/>
                <w:szCs w:val="18"/>
              </w:rPr>
              <w:t>空间粒度</w:t>
            </w:r>
          </w:p>
        </w:tc>
      </w:tr>
    </w:tbl>
    <w:p w14:paraId="3556816A" w14:textId="77777777" w:rsidR="00043E99" w:rsidRDefault="00043E99" w:rsidP="00043E99">
      <w:pPr>
        <w:pStyle w:val="30"/>
        <w:numPr>
          <w:ilvl w:val="2"/>
          <w:numId w:val="34"/>
        </w:numPr>
      </w:pPr>
      <w:r>
        <w:rPr>
          <w:rFonts w:hint="eastAsia"/>
        </w:rPr>
        <w:t>文件格式</w:t>
      </w:r>
    </w:p>
    <w:p w14:paraId="52AFA197" w14:textId="77777777" w:rsidR="00043E99" w:rsidRDefault="00043E99" w:rsidP="00043E99">
      <w:pPr>
        <w:tabs>
          <w:tab w:val="left" w:pos="420"/>
          <w:tab w:val="left" w:pos="709"/>
        </w:tabs>
        <w:spacing w:before="120" w:after="120"/>
        <w:ind w:firstLineChars="202" w:firstLine="485"/>
      </w:pPr>
    </w:p>
    <w:p w14:paraId="36D6EEC7" w14:textId="77777777" w:rsidR="00043E99" w:rsidRDefault="00043E99" w:rsidP="00043E99">
      <w:pPr>
        <w:pStyle w:val="30"/>
      </w:pPr>
      <w:r>
        <w:rPr>
          <w:rFonts w:hint="eastAsia"/>
        </w:rPr>
        <w:t>指标清单</w:t>
      </w:r>
    </w:p>
    <w:p w14:paraId="6E9328B9" w14:textId="77777777" w:rsidR="00043E99" w:rsidRDefault="00043E99" w:rsidP="00043E99">
      <w:r>
        <w:rPr>
          <w:rFonts w:hint="eastAsia"/>
        </w:rPr>
        <w:t>根据接口需求补充。</w:t>
      </w:r>
    </w:p>
    <w:p w14:paraId="63ECB20C" w14:textId="77777777" w:rsidR="00FA6CA7" w:rsidRPr="00FA6CA7" w:rsidRDefault="00FA6CA7" w:rsidP="007C3822"/>
    <w:p w14:paraId="5BA2A9FD" w14:textId="77777777" w:rsidR="00822FAF" w:rsidRDefault="00822FAF" w:rsidP="00AB7ABD">
      <w:pPr>
        <w:pStyle w:val="1"/>
      </w:pPr>
      <w:bookmarkStart w:id="264" w:name="_Toc112229131"/>
      <w:r>
        <w:t>附录</w:t>
      </w:r>
      <w:bookmarkEnd w:id="256"/>
      <w:bookmarkEnd w:id="264"/>
    </w:p>
    <w:p w14:paraId="0A603797" w14:textId="77777777" w:rsidR="00822FAF" w:rsidRDefault="00822FAF" w:rsidP="00680D4C">
      <w:pPr>
        <w:pStyle w:val="20"/>
        <w:tabs>
          <w:tab w:val="clear" w:pos="1852"/>
        </w:tabs>
        <w:ind w:hanging="1710"/>
      </w:pPr>
      <w:bookmarkStart w:id="265" w:name="_Toc112229132"/>
      <w:r>
        <w:rPr>
          <w:rFonts w:hint="eastAsia"/>
        </w:rPr>
        <w:t>附录</w:t>
      </w:r>
      <w:r>
        <w:rPr>
          <w:rFonts w:hint="eastAsia"/>
        </w:rPr>
        <w:t>1</w:t>
      </w:r>
      <w:r>
        <w:rPr>
          <w:rFonts w:hint="eastAsia"/>
        </w:rPr>
        <w:t>：</w:t>
      </w:r>
      <w:bookmarkEnd w:id="265"/>
    </w:p>
    <w:bookmarkStart w:id="266" w:name="_MON_1724070934"/>
    <w:bookmarkEnd w:id="266"/>
    <w:p w14:paraId="284145D1" w14:textId="78283360" w:rsidR="00822FAF" w:rsidRDefault="00012FF1" w:rsidP="00C22779">
      <w:r>
        <w:object w:dxaOrig="1287" w:dyaOrig="899" w14:anchorId="0E821820">
          <v:shape id="_x0000_i1025" type="#_x0000_t75" style="width:63.5pt;height:45pt" o:ole="">
            <v:imagedata r:id="rId21" o:title=""/>
          </v:shape>
          <o:OLEObject Type="Embed" ProgID="Excel.Sheet.12" ShapeID="_x0000_i1025" DrawAspect="Icon" ObjectID="_1741164601" r:id="rId22"/>
        </w:object>
      </w:r>
    </w:p>
    <w:p w14:paraId="6B2031F9" w14:textId="77777777" w:rsidR="00822FAF" w:rsidRDefault="00822FAF" w:rsidP="00680D4C">
      <w:pPr>
        <w:pStyle w:val="20"/>
        <w:tabs>
          <w:tab w:val="clear" w:pos="1852"/>
        </w:tabs>
        <w:ind w:hanging="1710"/>
      </w:pPr>
      <w:bookmarkStart w:id="267" w:name="_Toc112229133"/>
      <w:r>
        <w:rPr>
          <w:rFonts w:hint="eastAsia"/>
        </w:rPr>
        <w:t>附录</w:t>
      </w:r>
      <w:r>
        <w:rPr>
          <w:rFonts w:hint="eastAsia"/>
        </w:rPr>
        <w:t>2</w:t>
      </w:r>
      <w:r>
        <w:rPr>
          <w:rFonts w:hint="eastAsia"/>
        </w:rPr>
        <w:t>：</w:t>
      </w:r>
      <w:bookmarkEnd w:id="267"/>
    </w:p>
    <w:bookmarkStart w:id="268" w:name="_MON_1724071065"/>
    <w:bookmarkEnd w:id="268"/>
    <w:p w14:paraId="4D2A0F7F" w14:textId="303C3BA1" w:rsidR="00822FAF" w:rsidRPr="00C22779" w:rsidRDefault="00012FF1" w:rsidP="00C22779">
      <w:r>
        <w:object w:dxaOrig="1287" w:dyaOrig="899" w14:anchorId="2FE433CE">
          <v:shape id="_x0000_i1026" type="#_x0000_t75" style="width:63.5pt;height:45pt" o:ole="">
            <v:imagedata r:id="rId23" o:title=""/>
          </v:shape>
          <o:OLEObject Type="Embed" ProgID="Excel.Sheet.12" ShapeID="_x0000_i1026" DrawAspect="Icon" ObjectID="_1741164602" r:id="rId24"/>
        </w:object>
      </w:r>
    </w:p>
    <w:p w14:paraId="20F0AB85" w14:textId="61A166A8" w:rsidR="006B2931" w:rsidRDefault="00822FAF" w:rsidP="00E66644">
      <w:pPr>
        <w:pStyle w:val="1"/>
      </w:pPr>
      <w:bookmarkStart w:id="269" w:name="_Toc207617461"/>
      <w:bookmarkStart w:id="270" w:name="_Toc112229134"/>
      <w:bookmarkEnd w:id="29"/>
      <w:r>
        <w:rPr>
          <w:rFonts w:hint="eastAsia"/>
        </w:rPr>
        <w:t>修订记录</w:t>
      </w:r>
      <w:bookmarkEnd w:id="269"/>
      <w:bookmarkEnd w:id="2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1359"/>
        <w:gridCol w:w="1575"/>
        <w:gridCol w:w="4883"/>
      </w:tblGrid>
      <w:tr w:rsidR="006B2931" w14:paraId="21578E4C" w14:textId="77777777" w:rsidTr="00AB7ABD">
        <w:tc>
          <w:tcPr>
            <w:tcW w:w="518" w:type="pct"/>
            <w:shd w:val="clear" w:color="auto" w:fill="E6E6E6"/>
            <w:vAlign w:val="center"/>
          </w:tcPr>
          <w:p w14:paraId="4BF0C403" w14:textId="77777777" w:rsidR="006B2931" w:rsidRDefault="00596122">
            <w:pPr>
              <w:pStyle w:val="af9"/>
              <w:rPr>
                <w:b/>
                <w:bCs/>
                <w:sz w:val="21"/>
                <w:szCs w:val="21"/>
              </w:rPr>
            </w:pPr>
            <w:r>
              <w:rPr>
                <w:rFonts w:hint="eastAsia"/>
                <w:b/>
                <w:bCs/>
                <w:sz w:val="21"/>
                <w:szCs w:val="21"/>
              </w:rPr>
              <w:t>版本号</w:t>
            </w:r>
          </w:p>
        </w:tc>
        <w:tc>
          <w:tcPr>
            <w:tcW w:w="779" w:type="pct"/>
            <w:shd w:val="clear" w:color="auto" w:fill="E6E6E6"/>
            <w:vAlign w:val="center"/>
          </w:tcPr>
          <w:p w14:paraId="6E9C97DB" w14:textId="77777777" w:rsidR="006B2931" w:rsidRDefault="00596122">
            <w:pPr>
              <w:pStyle w:val="af9"/>
              <w:rPr>
                <w:b/>
                <w:bCs/>
                <w:sz w:val="21"/>
                <w:szCs w:val="21"/>
              </w:rPr>
            </w:pPr>
            <w:r>
              <w:rPr>
                <w:rFonts w:hint="eastAsia"/>
                <w:b/>
                <w:bCs/>
                <w:sz w:val="21"/>
                <w:szCs w:val="21"/>
              </w:rPr>
              <w:t>更新时间</w:t>
            </w:r>
          </w:p>
        </w:tc>
        <w:tc>
          <w:tcPr>
            <w:tcW w:w="903" w:type="pct"/>
            <w:shd w:val="clear" w:color="auto" w:fill="E6E6E6"/>
          </w:tcPr>
          <w:p w14:paraId="087A9490" w14:textId="77777777" w:rsidR="006B2931" w:rsidRDefault="00596122">
            <w:pPr>
              <w:pStyle w:val="af9"/>
              <w:rPr>
                <w:b/>
                <w:bCs/>
                <w:sz w:val="21"/>
                <w:szCs w:val="21"/>
              </w:rPr>
            </w:pPr>
            <w:r>
              <w:rPr>
                <w:rFonts w:hint="eastAsia"/>
                <w:b/>
                <w:bCs/>
                <w:sz w:val="21"/>
                <w:szCs w:val="21"/>
              </w:rPr>
              <w:t>修订人</w:t>
            </w:r>
          </w:p>
        </w:tc>
        <w:tc>
          <w:tcPr>
            <w:tcW w:w="2800" w:type="pct"/>
            <w:shd w:val="clear" w:color="auto" w:fill="E6E6E6"/>
            <w:vAlign w:val="center"/>
          </w:tcPr>
          <w:p w14:paraId="61A21048" w14:textId="77777777" w:rsidR="006B2931" w:rsidRDefault="00596122">
            <w:pPr>
              <w:pStyle w:val="af9"/>
              <w:rPr>
                <w:b/>
                <w:bCs/>
                <w:sz w:val="21"/>
                <w:szCs w:val="21"/>
              </w:rPr>
            </w:pPr>
            <w:r>
              <w:rPr>
                <w:rFonts w:hint="eastAsia"/>
                <w:b/>
                <w:bCs/>
                <w:sz w:val="21"/>
                <w:szCs w:val="21"/>
              </w:rPr>
              <w:t>修订内容</w:t>
            </w:r>
          </w:p>
        </w:tc>
      </w:tr>
      <w:tr w:rsidR="006B2931" w14:paraId="4F09583D" w14:textId="77777777" w:rsidTr="00AB7ABD">
        <w:tc>
          <w:tcPr>
            <w:tcW w:w="518" w:type="pct"/>
            <w:vAlign w:val="center"/>
          </w:tcPr>
          <w:p w14:paraId="36FAC1EB" w14:textId="77777777" w:rsidR="006B2931" w:rsidRDefault="00596122" w:rsidP="00AB18B4">
            <w:pPr>
              <w:pStyle w:val="af9"/>
              <w:jc w:val="center"/>
              <w:rPr>
                <w:sz w:val="21"/>
                <w:szCs w:val="21"/>
              </w:rPr>
            </w:pPr>
            <w:r>
              <w:rPr>
                <w:sz w:val="21"/>
                <w:szCs w:val="21"/>
              </w:rPr>
              <w:t>V</w:t>
            </w:r>
            <w:r w:rsidR="003D091D">
              <w:rPr>
                <w:sz w:val="21"/>
                <w:szCs w:val="21"/>
              </w:rPr>
              <w:t>1.0</w:t>
            </w:r>
          </w:p>
        </w:tc>
        <w:tc>
          <w:tcPr>
            <w:tcW w:w="779" w:type="pct"/>
            <w:vAlign w:val="center"/>
          </w:tcPr>
          <w:p w14:paraId="4CEE12B6" w14:textId="638661C2" w:rsidR="006B2931" w:rsidRDefault="000934C1">
            <w:pPr>
              <w:pStyle w:val="af9"/>
              <w:rPr>
                <w:sz w:val="21"/>
                <w:szCs w:val="21"/>
              </w:rPr>
            </w:pPr>
            <w:r>
              <w:rPr>
                <w:rFonts w:hint="eastAsia"/>
                <w:sz w:val="21"/>
                <w:szCs w:val="21"/>
              </w:rPr>
              <w:t>2022-8-</w:t>
            </w:r>
            <w:r w:rsidR="004E1DFE">
              <w:rPr>
                <w:sz w:val="21"/>
                <w:szCs w:val="21"/>
              </w:rPr>
              <w:t>1</w:t>
            </w:r>
            <w:r>
              <w:rPr>
                <w:rFonts w:hint="eastAsia"/>
                <w:sz w:val="21"/>
                <w:szCs w:val="21"/>
              </w:rPr>
              <w:t>4</w:t>
            </w:r>
          </w:p>
        </w:tc>
        <w:tc>
          <w:tcPr>
            <w:tcW w:w="903" w:type="pct"/>
          </w:tcPr>
          <w:p w14:paraId="6450AEC0" w14:textId="24A6EEE6" w:rsidR="006B2931" w:rsidRDefault="000934C1">
            <w:pPr>
              <w:pStyle w:val="af9"/>
              <w:rPr>
                <w:sz w:val="21"/>
                <w:szCs w:val="21"/>
              </w:rPr>
            </w:pPr>
            <w:r>
              <w:rPr>
                <w:rFonts w:hint="eastAsia"/>
                <w:sz w:val="21"/>
                <w:szCs w:val="21"/>
              </w:rPr>
              <w:t>冯瑞清</w:t>
            </w:r>
          </w:p>
        </w:tc>
        <w:tc>
          <w:tcPr>
            <w:tcW w:w="2800" w:type="pct"/>
            <w:vAlign w:val="center"/>
          </w:tcPr>
          <w:p w14:paraId="064CE567" w14:textId="77777777" w:rsidR="006B2931" w:rsidRDefault="00596122">
            <w:pPr>
              <w:pStyle w:val="af9"/>
              <w:rPr>
                <w:sz w:val="21"/>
                <w:szCs w:val="21"/>
              </w:rPr>
            </w:pPr>
            <w:r>
              <w:rPr>
                <w:rFonts w:hint="eastAsia"/>
                <w:sz w:val="21"/>
                <w:szCs w:val="21"/>
              </w:rPr>
              <w:t>初稿</w:t>
            </w:r>
          </w:p>
        </w:tc>
      </w:tr>
      <w:tr w:rsidR="00E12579" w14:paraId="1921FEBB" w14:textId="77777777" w:rsidTr="00AB7ABD">
        <w:tc>
          <w:tcPr>
            <w:tcW w:w="518" w:type="pct"/>
            <w:vAlign w:val="center"/>
          </w:tcPr>
          <w:p w14:paraId="58556EE4" w14:textId="32A6C9C5" w:rsidR="00E12579" w:rsidRDefault="00E12579" w:rsidP="00AB18B4">
            <w:pPr>
              <w:pStyle w:val="af9"/>
              <w:jc w:val="center"/>
              <w:rPr>
                <w:sz w:val="21"/>
                <w:szCs w:val="21"/>
              </w:rPr>
            </w:pPr>
            <w:r>
              <w:rPr>
                <w:sz w:val="21"/>
                <w:szCs w:val="21"/>
              </w:rPr>
              <w:t>V</w:t>
            </w:r>
            <w:r>
              <w:rPr>
                <w:rFonts w:hint="eastAsia"/>
                <w:sz w:val="21"/>
                <w:szCs w:val="21"/>
              </w:rPr>
              <w:t>1.1</w:t>
            </w:r>
          </w:p>
        </w:tc>
        <w:tc>
          <w:tcPr>
            <w:tcW w:w="779" w:type="pct"/>
            <w:vAlign w:val="center"/>
          </w:tcPr>
          <w:p w14:paraId="608C089A" w14:textId="572CAD16" w:rsidR="00E12579" w:rsidRDefault="00E12579">
            <w:pPr>
              <w:pStyle w:val="af9"/>
              <w:rPr>
                <w:sz w:val="21"/>
                <w:szCs w:val="21"/>
              </w:rPr>
            </w:pPr>
            <w:r>
              <w:rPr>
                <w:rFonts w:hint="eastAsia"/>
                <w:sz w:val="21"/>
                <w:szCs w:val="21"/>
              </w:rPr>
              <w:t>2022-</w:t>
            </w:r>
            <w:r>
              <w:rPr>
                <w:sz w:val="21"/>
                <w:szCs w:val="21"/>
              </w:rPr>
              <w:t>9</w:t>
            </w:r>
            <w:r>
              <w:rPr>
                <w:rFonts w:hint="eastAsia"/>
                <w:sz w:val="21"/>
                <w:szCs w:val="21"/>
              </w:rPr>
              <w:t>-</w:t>
            </w:r>
            <w:r>
              <w:rPr>
                <w:sz w:val="21"/>
                <w:szCs w:val="21"/>
              </w:rPr>
              <w:t>19</w:t>
            </w:r>
          </w:p>
        </w:tc>
        <w:tc>
          <w:tcPr>
            <w:tcW w:w="903" w:type="pct"/>
          </w:tcPr>
          <w:p w14:paraId="7732EBBC" w14:textId="6F2E28FC" w:rsidR="00E12579" w:rsidRDefault="00E12579">
            <w:pPr>
              <w:pStyle w:val="af9"/>
              <w:rPr>
                <w:sz w:val="21"/>
                <w:szCs w:val="21"/>
              </w:rPr>
            </w:pPr>
            <w:r>
              <w:rPr>
                <w:rFonts w:hint="eastAsia"/>
                <w:sz w:val="21"/>
                <w:szCs w:val="21"/>
              </w:rPr>
              <w:t>杨汉钊</w:t>
            </w:r>
          </w:p>
        </w:tc>
        <w:tc>
          <w:tcPr>
            <w:tcW w:w="2800" w:type="pct"/>
            <w:vAlign w:val="center"/>
          </w:tcPr>
          <w:p w14:paraId="72A574F9" w14:textId="77777777" w:rsidR="00E12579" w:rsidRDefault="00E12579">
            <w:pPr>
              <w:pStyle w:val="af9"/>
              <w:rPr>
                <w:sz w:val="21"/>
                <w:szCs w:val="21"/>
              </w:rPr>
            </w:pPr>
            <w:r w:rsidRPr="00E33700">
              <w:rPr>
                <w:rFonts w:hint="eastAsia"/>
                <w:sz w:val="21"/>
                <w:szCs w:val="21"/>
              </w:rPr>
              <w:t>增加</w:t>
            </w:r>
            <w:r w:rsidRPr="00E33700">
              <w:rPr>
                <w:sz w:val="21"/>
                <w:szCs w:val="21"/>
              </w:rPr>
              <w:t>appCode</w:t>
            </w:r>
            <w:r w:rsidRPr="00E33700">
              <w:rPr>
                <w:rFonts w:hint="eastAsia"/>
                <w:sz w:val="21"/>
                <w:szCs w:val="21"/>
              </w:rPr>
              <w:t>、</w:t>
            </w:r>
            <w:r w:rsidRPr="00E33700">
              <w:rPr>
                <w:sz w:val="21"/>
                <w:szCs w:val="21"/>
              </w:rPr>
              <w:t>orderId</w:t>
            </w:r>
            <w:r w:rsidRPr="00E33700">
              <w:rPr>
                <w:rFonts w:hint="eastAsia"/>
                <w:sz w:val="21"/>
                <w:szCs w:val="21"/>
              </w:rPr>
              <w:t>等部分内容注释</w:t>
            </w:r>
          </w:p>
          <w:p w14:paraId="778A8BCC" w14:textId="7F1BA8FA" w:rsidR="00425AF0" w:rsidRDefault="00425AF0">
            <w:pPr>
              <w:pStyle w:val="af9"/>
              <w:rPr>
                <w:sz w:val="21"/>
                <w:szCs w:val="21"/>
              </w:rPr>
            </w:pPr>
            <w:r>
              <w:rPr>
                <w:rFonts w:hint="eastAsia"/>
                <w:sz w:val="21"/>
                <w:szCs w:val="21"/>
              </w:rPr>
              <w:t>增加</w:t>
            </w:r>
            <w:r>
              <w:rPr>
                <w:rFonts w:hint="eastAsia"/>
                <w:sz w:val="21"/>
                <w:szCs w:val="21"/>
              </w:rPr>
              <w:t>zip</w:t>
            </w:r>
            <w:r>
              <w:rPr>
                <w:rFonts w:hint="eastAsia"/>
                <w:sz w:val="21"/>
                <w:szCs w:val="21"/>
              </w:rPr>
              <w:t>拆分格式样例</w:t>
            </w:r>
          </w:p>
        </w:tc>
      </w:tr>
      <w:tr w:rsidR="005C04BF" w14:paraId="3FF647E3" w14:textId="77777777" w:rsidTr="00AB7ABD">
        <w:tc>
          <w:tcPr>
            <w:tcW w:w="518" w:type="pct"/>
            <w:vAlign w:val="center"/>
          </w:tcPr>
          <w:p w14:paraId="0C0FE1E7" w14:textId="0B3AA68F" w:rsidR="005C04BF" w:rsidRDefault="005C04BF" w:rsidP="005C04BF">
            <w:pPr>
              <w:pStyle w:val="af9"/>
              <w:jc w:val="center"/>
              <w:rPr>
                <w:sz w:val="21"/>
                <w:szCs w:val="21"/>
              </w:rPr>
            </w:pPr>
            <w:r>
              <w:rPr>
                <w:sz w:val="21"/>
                <w:szCs w:val="21"/>
              </w:rPr>
              <w:t>V</w:t>
            </w:r>
            <w:r>
              <w:rPr>
                <w:rFonts w:hint="eastAsia"/>
                <w:sz w:val="21"/>
                <w:szCs w:val="21"/>
              </w:rPr>
              <w:t>1.</w:t>
            </w:r>
            <w:r>
              <w:rPr>
                <w:sz w:val="21"/>
                <w:szCs w:val="21"/>
              </w:rPr>
              <w:t>2</w:t>
            </w:r>
          </w:p>
        </w:tc>
        <w:tc>
          <w:tcPr>
            <w:tcW w:w="779" w:type="pct"/>
            <w:vAlign w:val="center"/>
          </w:tcPr>
          <w:p w14:paraId="585A0135" w14:textId="715D747F" w:rsidR="005C04BF" w:rsidRDefault="005C04BF" w:rsidP="005C04BF">
            <w:pPr>
              <w:pStyle w:val="af9"/>
              <w:rPr>
                <w:sz w:val="21"/>
                <w:szCs w:val="21"/>
              </w:rPr>
            </w:pPr>
            <w:r>
              <w:rPr>
                <w:rFonts w:hint="eastAsia"/>
                <w:sz w:val="21"/>
                <w:szCs w:val="21"/>
              </w:rPr>
              <w:t>2022-</w:t>
            </w:r>
            <w:r>
              <w:rPr>
                <w:sz w:val="21"/>
                <w:szCs w:val="21"/>
              </w:rPr>
              <w:t>3</w:t>
            </w:r>
            <w:r>
              <w:rPr>
                <w:rFonts w:hint="eastAsia"/>
                <w:sz w:val="21"/>
                <w:szCs w:val="21"/>
              </w:rPr>
              <w:t>-</w:t>
            </w:r>
            <w:r>
              <w:rPr>
                <w:sz w:val="21"/>
                <w:szCs w:val="21"/>
              </w:rPr>
              <w:t>3</w:t>
            </w:r>
          </w:p>
        </w:tc>
        <w:tc>
          <w:tcPr>
            <w:tcW w:w="903" w:type="pct"/>
          </w:tcPr>
          <w:p w14:paraId="0FED2121" w14:textId="47015B9A" w:rsidR="005C04BF" w:rsidRDefault="005C04BF" w:rsidP="005C04BF">
            <w:pPr>
              <w:pStyle w:val="af9"/>
              <w:rPr>
                <w:sz w:val="21"/>
                <w:szCs w:val="21"/>
              </w:rPr>
            </w:pPr>
            <w:r>
              <w:rPr>
                <w:rFonts w:hint="eastAsia"/>
                <w:sz w:val="21"/>
                <w:szCs w:val="21"/>
              </w:rPr>
              <w:t>杨汉钊</w:t>
            </w:r>
          </w:p>
        </w:tc>
        <w:tc>
          <w:tcPr>
            <w:tcW w:w="2800" w:type="pct"/>
            <w:vAlign w:val="center"/>
          </w:tcPr>
          <w:p w14:paraId="171C9E6C" w14:textId="097621AA" w:rsidR="005C04BF" w:rsidRPr="00E33700" w:rsidRDefault="005C04BF" w:rsidP="00690B08">
            <w:pPr>
              <w:pStyle w:val="af9"/>
              <w:rPr>
                <w:sz w:val="21"/>
                <w:szCs w:val="21"/>
              </w:rPr>
            </w:pPr>
            <w:r>
              <w:rPr>
                <w:rFonts w:hint="eastAsia"/>
                <w:sz w:val="21"/>
                <w:szCs w:val="21"/>
              </w:rPr>
              <w:t>增加指标共享服务</w:t>
            </w:r>
          </w:p>
        </w:tc>
      </w:tr>
      <w:tr w:rsidR="007C62E0" w14:paraId="40A079B5" w14:textId="77777777" w:rsidTr="00AB7ABD">
        <w:tc>
          <w:tcPr>
            <w:tcW w:w="518" w:type="pct"/>
            <w:vAlign w:val="center"/>
          </w:tcPr>
          <w:p w14:paraId="19E904E7" w14:textId="3BE78F5C" w:rsidR="007C62E0" w:rsidRDefault="007C62E0" w:rsidP="007C62E0">
            <w:pPr>
              <w:pStyle w:val="af9"/>
              <w:jc w:val="center"/>
              <w:rPr>
                <w:sz w:val="21"/>
                <w:szCs w:val="21"/>
              </w:rPr>
            </w:pPr>
            <w:r>
              <w:rPr>
                <w:sz w:val="21"/>
                <w:szCs w:val="21"/>
              </w:rPr>
              <w:t>V</w:t>
            </w:r>
            <w:r>
              <w:rPr>
                <w:rFonts w:hint="eastAsia"/>
                <w:sz w:val="21"/>
                <w:szCs w:val="21"/>
              </w:rPr>
              <w:t>1.</w:t>
            </w:r>
            <w:r>
              <w:rPr>
                <w:sz w:val="21"/>
                <w:szCs w:val="21"/>
              </w:rPr>
              <w:t>3</w:t>
            </w:r>
          </w:p>
        </w:tc>
        <w:tc>
          <w:tcPr>
            <w:tcW w:w="779" w:type="pct"/>
            <w:vAlign w:val="center"/>
          </w:tcPr>
          <w:p w14:paraId="1B6DC399" w14:textId="0E14437D" w:rsidR="007C62E0" w:rsidRDefault="007C62E0" w:rsidP="007C62E0">
            <w:pPr>
              <w:pStyle w:val="af9"/>
              <w:rPr>
                <w:rFonts w:hint="eastAsia"/>
                <w:sz w:val="21"/>
                <w:szCs w:val="21"/>
              </w:rPr>
            </w:pPr>
            <w:r>
              <w:rPr>
                <w:rFonts w:hint="eastAsia"/>
                <w:sz w:val="21"/>
                <w:szCs w:val="21"/>
              </w:rPr>
              <w:t>2022-</w:t>
            </w:r>
            <w:r>
              <w:rPr>
                <w:sz w:val="21"/>
                <w:szCs w:val="21"/>
              </w:rPr>
              <w:t>3</w:t>
            </w:r>
            <w:r>
              <w:rPr>
                <w:rFonts w:hint="eastAsia"/>
                <w:sz w:val="21"/>
                <w:szCs w:val="21"/>
              </w:rPr>
              <w:t>-</w:t>
            </w:r>
            <w:r>
              <w:rPr>
                <w:sz w:val="21"/>
                <w:szCs w:val="21"/>
              </w:rPr>
              <w:t>24</w:t>
            </w:r>
          </w:p>
        </w:tc>
        <w:tc>
          <w:tcPr>
            <w:tcW w:w="903" w:type="pct"/>
          </w:tcPr>
          <w:p w14:paraId="5CF58877" w14:textId="04BC97E8" w:rsidR="007C62E0" w:rsidRDefault="007C62E0" w:rsidP="007C62E0">
            <w:pPr>
              <w:pStyle w:val="af9"/>
              <w:rPr>
                <w:rFonts w:hint="eastAsia"/>
                <w:sz w:val="21"/>
                <w:szCs w:val="21"/>
              </w:rPr>
            </w:pPr>
            <w:r>
              <w:rPr>
                <w:rFonts w:hint="eastAsia"/>
                <w:sz w:val="21"/>
                <w:szCs w:val="21"/>
              </w:rPr>
              <w:t>杨汉钊</w:t>
            </w:r>
          </w:p>
        </w:tc>
        <w:tc>
          <w:tcPr>
            <w:tcW w:w="2800" w:type="pct"/>
            <w:vAlign w:val="center"/>
          </w:tcPr>
          <w:p w14:paraId="52812CCC" w14:textId="4F1592C9" w:rsidR="007C62E0" w:rsidRDefault="007C62E0" w:rsidP="007C62E0">
            <w:pPr>
              <w:pStyle w:val="af9"/>
              <w:rPr>
                <w:rFonts w:hint="eastAsia"/>
                <w:sz w:val="21"/>
                <w:szCs w:val="21"/>
              </w:rPr>
            </w:pPr>
            <w:r>
              <w:rPr>
                <w:rFonts w:hint="eastAsia"/>
                <w:sz w:val="21"/>
                <w:szCs w:val="21"/>
              </w:rPr>
              <w:t>增加</w:t>
            </w:r>
            <w:r>
              <w:rPr>
                <w:rFonts w:hint="eastAsia"/>
                <w:sz w:val="21"/>
                <w:szCs w:val="21"/>
              </w:rPr>
              <w:t>通过订单号查询服务</w:t>
            </w:r>
          </w:p>
        </w:tc>
      </w:tr>
    </w:tbl>
    <w:p w14:paraId="6C92D291" w14:textId="4ECE969B" w:rsidR="006B2931" w:rsidRDefault="006B2931"/>
    <w:p w14:paraId="6674A10E" w14:textId="235393BE" w:rsidR="002B4C20" w:rsidRDefault="002B4C20"/>
    <w:p w14:paraId="5857AAF3" w14:textId="36461EB2" w:rsidR="002B4C20" w:rsidRDefault="002B4C20"/>
    <w:p w14:paraId="3B145427" w14:textId="21DD03EC" w:rsidR="002B4C20" w:rsidRDefault="008D5645" w:rsidP="008D5645">
      <w:pPr>
        <w:pStyle w:val="1"/>
      </w:pPr>
      <w:r>
        <w:rPr>
          <w:rFonts w:hint="eastAsia"/>
        </w:rPr>
        <w:t>常见问题记录：</w:t>
      </w:r>
    </w:p>
    <w:p w14:paraId="46D38CB2" w14:textId="7D0202F1" w:rsidR="002B4C20" w:rsidRDefault="008D5645">
      <w:r>
        <w:rPr>
          <w:rFonts w:hint="eastAsia"/>
        </w:rPr>
        <w:t>1</w:t>
      </w:r>
      <w:r>
        <w:rPr>
          <w:rFonts w:hint="eastAsia"/>
        </w:rPr>
        <w:t>、</w:t>
      </w:r>
      <w:r w:rsidR="002B4C20">
        <w:rPr>
          <w:rFonts w:hint="eastAsia"/>
        </w:rPr>
        <w:t>通过</w:t>
      </w:r>
      <w:r w:rsidR="002B4C20">
        <w:rPr>
          <w:rFonts w:hint="eastAsia"/>
        </w:rPr>
        <w:t>C</w:t>
      </w:r>
      <w:r w:rsidR="002B4C20">
        <w:t>RT</w:t>
      </w:r>
      <w:r w:rsidR="002B4C20">
        <w:rPr>
          <w:rFonts w:hint="eastAsia"/>
        </w:rPr>
        <w:t>测试下载文件</w:t>
      </w:r>
      <w:r w:rsidR="002833C3">
        <w:rPr>
          <w:rFonts w:hint="eastAsia"/>
        </w:rPr>
        <w:t>链接</w:t>
      </w:r>
      <w:r w:rsidR="002B4C20">
        <w:rPr>
          <w:rFonts w:hint="eastAsia"/>
        </w:rPr>
        <w:t>命令如下：</w:t>
      </w:r>
    </w:p>
    <w:p w14:paraId="1A83F8EC" w14:textId="05CA10D0" w:rsidR="000A2F54" w:rsidRDefault="000A2F54">
      <w:r w:rsidRPr="000A2F54">
        <w:rPr>
          <w:rFonts w:hint="eastAsia"/>
        </w:rPr>
        <w:t>注：在</w:t>
      </w:r>
      <w:r w:rsidR="00742C3D">
        <w:t>CRT</w:t>
      </w:r>
      <w:r w:rsidRPr="000A2F54">
        <w:rPr>
          <w:rFonts w:hint="eastAsia"/>
        </w:rPr>
        <w:t>执行命令</w:t>
      </w:r>
      <w:r w:rsidR="006F4659">
        <w:rPr>
          <w:rFonts w:hint="eastAsia"/>
        </w:rPr>
        <w:t>时，</w:t>
      </w:r>
      <w:r w:rsidR="00742C3D">
        <w:rPr>
          <w:rFonts w:hint="eastAsia"/>
        </w:rPr>
        <w:t>只需要将</w:t>
      </w:r>
      <w:r w:rsidR="006F4659">
        <w:t>fileLink</w:t>
      </w:r>
      <w:r w:rsidR="00742C3D">
        <w:rPr>
          <w:rFonts w:hint="eastAsia"/>
        </w:rPr>
        <w:t>中</w:t>
      </w:r>
      <w:r w:rsidRPr="000A2F54">
        <w:rPr>
          <w:rFonts w:hint="eastAsia"/>
        </w:rPr>
        <w:t>&amp;</w:t>
      </w:r>
      <w:r w:rsidRPr="000A2F54">
        <w:rPr>
          <w:rFonts w:hint="eastAsia"/>
        </w:rPr>
        <w:t>符号变成</w:t>
      </w:r>
      <w:r w:rsidRPr="000A2F54">
        <w:rPr>
          <w:rFonts w:hint="eastAsia"/>
        </w:rPr>
        <w:t>\&amp;</w:t>
      </w:r>
      <w:r w:rsidR="006F4659">
        <w:t>,</w:t>
      </w:r>
      <w:r w:rsidR="006F4659">
        <w:rPr>
          <w:rFonts w:hint="eastAsia"/>
        </w:rPr>
        <w:t>同时</w:t>
      </w:r>
      <w:r w:rsidR="006F4659">
        <w:t>fileLin</w:t>
      </w:r>
      <w:r w:rsidR="006F4659">
        <w:rPr>
          <w:rFonts w:hint="eastAsia"/>
        </w:rPr>
        <w:t>k</w:t>
      </w:r>
      <w:r w:rsidR="00742C3D">
        <w:rPr>
          <w:rFonts w:hint="eastAsia"/>
        </w:rPr>
        <w:t>其他内容</w:t>
      </w:r>
      <w:r w:rsidR="006F4659">
        <w:rPr>
          <w:rFonts w:hint="eastAsia"/>
        </w:rPr>
        <w:t>不要</w:t>
      </w:r>
      <w:r w:rsidR="00742C3D">
        <w:rPr>
          <w:rFonts w:hint="eastAsia"/>
        </w:rPr>
        <w:t>做任何</w:t>
      </w:r>
      <w:r w:rsidR="006F4659">
        <w:rPr>
          <w:rFonts w:hint="eastAsia"/>
        </w:rPr>
        <w:t>修改，否则将无法</w:t>
      </w:r>
      <w:r w:rsidR="002833C3">
        <w:rPr>
          <w:rFonts w:hint="eastAsia"/>
        </w:rPr>
        <w:t>通过</w:t>
      </w:r>
      <w:r w:rsidR="006F4659">
        <w:rPr>
          <w:rFonts w:hint="eastAsia"/>
        </w:rPr>
        <w:t>认证。</w:t>
      </w:r>
    </w:p>
    <w:p w14:paraId="7A83F1D2" w14:textId="77777777" w:rsidR="006F4659" w:rsidRDefault="006F4659">
      <w:r>
        <w:rPr>
          <w:rFonts w:hint="eastAsia"/>
        </w:rPr>
        <w:t>命令如下：</w:t>
      </w:r>
    </w:p>
    <w:p w14:paraId="6A169CA0" w14:textId="41BC76A0" w:rsidR="000A2F54" w:rsidRDefault="000A2F54">
      <w:r w:rsidRPr="000A2F54">
        <w:t xml:space="preserve">curl -o fileName </w:t>
      </w:r>
      <w:r w:rsidR="006F4659">
        <w:t xml:space="preserve"> fileLink</w:t>
      </w:r>
    </w:p>
    <w:p w14:paraId="3B329B35" w14:textId="570F7679" w:rsidR="000A2F54" w:rsidRPr="000A2F54" w:rsidRDefault="00742C3D">
      <w:r>
        <w:rPr>
          <w:rFonts w:hint="eastAsia"/>
        </w:rPr>
        <w:t>注：</w:t>
      </w:r>
      <w:r w:rsidR="00A403F8">
        <w:rPr>
          <w:rFonts w:hint="eastAsia"/>
        </w:rPr>
        <w:t>如果</w:t>
      </w:r>
      <w:r>
        <w:rPr>
          <w:rFonts w:hint="eastAsia"/>
        </w:rPr>
        <w:t>通过程序</w:t>
      </w:r>
      <w:r w:rsidR="00E350EB">
        <w:rPr>
          <w:rFonts w:hint="eastAsia"/>
        </w:rPr>
        <w:t>方式</w:t>
      </w:r>
      <w:r>
        <w:rPr>
          <w:rFonts w:hint="eastAsia"/>
        </w:rPr>
        <w:t>调用，不用转义</w:t>
      </w:r>
      <w:r>
        <w:rPr>
          <w:rFonts w:hint="eastAsia"/>
        </w:rPr>
        <w:t>&amp;</w:t>
      </w:r>
      <w:r>
        <w:rPr>
          <w:rFonts w:hint="eastAsia"/>
        </w:rPr>
        <w:t>符号。</w:t>
      </w:r>
    </w:p>
    <w:sectPr w:rsidR="000A2F54" w:rsidRPr="000A2F54">
      <w:headerReference w:type="even" r:id="rId25"/>
      <w:pgSz w:w="11906" w:h="16838"/>
      <w:pgMar w:top="1418" w:right="1588" w:bottom="1418" w:left="1588"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B857C" w14:textId="77777777" w:rsidR="00BD6EC5" w:rsidRDefault="00BD6EC5">
      <w:pPr>
        <w:spacing w:line="240" w:lineRule="auto"/>
      </w:pPr>
      <w:r>
        <w:separator/>
      </w:r>
    </w:p>
  </w:endnote>
  <w:endnote w:type="continuationSeparator" w:id="0">
    <w:p w14:paraId="6896AB60" w14:textId="77777777" w:rsidR="00BD6EC5" w:rsidRDefault="00BD6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7160F" w14:textId="77777777" w:rsidR="00F65A80" w:rsidRDefault="00F65A80">
    <w:pPr>
      <w:framePr w:wrap="around" w:vAnchor="text" w:hAnchor="margin" w:xAlign="right" w:y="1"/>
      <w:ind w:firstLine="360"/>
      <w:rPr>
        <w:rStyle w:val="af5"/>
      </w:rPr>
    </w:pPr>
    <w:r>
      <w:rPr>
        <w:rStyle w:val="af5"/>
      </w:rPr>
      <w:fldChar w:fldCharType="begin"/>
    </w:r>
    <w:r>
      <w:rPr>
        <w:rStyle w:val="af5"/>
      </w:rPr>
      <w:instrText xml:space="preserve">PAGE  </w:instrText>
    </w:r>
    <w:r>
      <w:rPr>
        <w:rStyle w:val="af5"/>
      </w:rPr>
      <w:fldChar w:fldCharType="end"/>
    </w:r>
  </w:p>
  <w:p w14:paraId="2AB61C63" w14:textId="77777777" w:rsidR="00F65A80" w:rsidRDefault="00F65A80">
    <w:pP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8988A" w14:textId="77777777" w:rsidR="00F65A80" w:rsidRDefault="00F65A80">
    <w:pPr>
      <w:framePr w:wrap="around" w:vAnchor="text" w:hAnchor="margin" w:xAlign="right" w:y="1"/>
      <w:ind w:firstLine="360"/>
      <w:rPr>
        <w:rStyle w:val="af5"/>
      </w:rPr>
    </w:pPr>
    <w:r>
      <w:rPr>
        <w:rStyle w:val="af5"/>
      </w:rPr>
      <w:fldChar w:fldCharType="begin"/>
    </w:r>
    <w:r>
      <w:rPr>
        <w:rStyle w:val="af5"/>
      </w:rPr>
      <w:instrText xml:space="preserve">PAGE  </w:instrText>
    </w:r>
    <w:r>
      <w:rPr>
        <w:rStyle w:val="af5"/>
      </w:rPr>
      <w:fldChar w:fldCharType="separate"/>
    </w:r>
    <w:r w:rsidR="00BA72AA">
      <w:rPr>
        <w:rStyle w:val="af5"/>
        <w:noProof/>
      </w:rPr>
      <w:t>11</w:t>
    </w:r>
    <w:r>
      <w:rPr>
        <w:rStyle w:val="af5"/>
      </w:rPr>
      <w:fldChar w:fldCharType="end"/>
    </w:r>
  </w:p>
  <w:p w14:paraId="7830CDD5" w14:textId="77777777" w:rsidR="00F65A80" w:rsidRDefault="00F65A80">
    <w:pPr>
      <w:ind w:right="360"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57438" w14:textId="77777777" w:rsidR="00BD6EC5" w:rsidRDefault="00BD6EC5">
      <w:pPr>
        <w:spacing w:before="0" w:after="0" w:line="240" w:lineRule="auto"/>
      </w:pPr>
      <w:r>
        <w:separator/>
      </w:r>
    </w:p>
  </w:footnote>
  <w:footnote w:type="continuationSeparator" w:id="0">
    <w:p w14:paraId="6C9D3259" w14:textId="77777777" w:rsidR="00BD6EC5" w:rsidRDefault="00BD6E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DEB7A" w14:textId="77777777" w:rsidR="00F65A80" w:rsidRDefault="00F65A80">
    <w:pPr>
      <w:ind w:firstLine="420"/>
    </w:pPr>
  </w:p>
  <w:p w14:paraId="4B6F64E9" w14:textId="77777777" w:rsidR="00F65A80" w:rsidRDefault="00F65A80">
    <w:pPr>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14A49" w14:textId="77777777" w:rsidR="00F65A80" w:rsidRDefault="00F65A80">
    <w:pPr>
      <w:pStyle w:val="af0"/>
      <w:ind w:firstLine="360"/>
      <w:rPr>
        <w:b/>
        <w:bCs/>
      </w:rPr>
    </w:pPr>
    <w:r>
      <w:rPr>
        <w:b/>
        <w:bCs/>
      </w:rPr>
      <w:t>QB-</w:t>
    </w:r>
    <w:r>
      <w:rPr>
        <w:rFonts w:hint="eastAsia"/>
        <w:b/>
        <w:bCs/>
      </w:rPr>
      <w:t>××</w:t>
    </w:r>
    <w:r>
      <w:rPr>
        <w:b/>
        <w:bCs/>
      </w:rPr>
      <w:t>-</w:t>
    </w:r>
    <w:r>
      <w:rPr>
        <w:rFonts w:hint="eastAsia"/>
        <w:b/>
        <w:bCs/>
      </w:rPr>
      <w:t>×××</w:t>
    </w:r>
    <w:r>
      <w:rPr>
        <w:b/>
        <w:bCs/>
      </w:rPr>
      <w:t>-</w:t>
    </w:r>
    <w:r>
      <w:rPr>
        <w:rFonts w:hint="eastAsia"/>
        <w:b/>
        <w:b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FA239" w14:textId="77777777" w:rsidR="00F65A80" w:rsidRDefault="00F65A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FFFFF82"/>
    <w:lvl w:ilvl="0">
      <w:start w:val="1"/>
      <w:numFmt w:val="bullet"/>
      <w:pStyle w:val="3"/>
      <w:lvlText w:val=""/>
      <w:lvlJc w:val="left"/>
      <w:pPr>
        <w:tabs>
          <w:tab w:val="left" w:pos="1200"/>
        </w:tabs>
        <w:ind w:leftChars="400" w:left="1200" w:hangingChars="200" w:hanging="360"/>
      </w:pPr>
      <w:rPr>
        <w:rFonts w:ascii="Wingdings" w:hAnsi="Wingdings" w:hint="default"/>
      </w:rPr>
    </w:lvl>
  </w:abstractNum>
  <w:abstractNum w:abstractNumId="1" w15:restartNumberingAfterBreak="0">
    <w:nsid w:val="FFFFFF83"/>
    <w:multiLevelType w:val="singleLevel"/>
    <w:tmpl w:val="FFFFFF83"/>
    <w:lvl w:ilvl="0">
      <w:start w:val="1"/>
      <w:numFmt w:val="bullet"/>
      <w:pStyle w:val="2"/>
      <w:lvlText w:val=""/>
      <w:lvlJc w:val="left"/>
      <w:pPr>
        <w:tabs>
          <w:tab w:val="left" w:pos="780"/>
        </w:tabs>
        <w:ind w:leftChars="200" w:left="780" w:hangingChars="200" w:hanging="360"/>
      </w:pPr>
      <w:rPr>
        <w:rFonts w:ascii="Wingdings" w:hAnsi="Wingdings" w:hint="default"/>
      </w:rPr>
    </w:lvl>
  </w:abstractNum>
  <w:abstractNum w:abstractNumId="2" w15:restartNumberingAfterBreak="0">
    <w:nsid w:val="FFFFFF89"/>
    <w:multiLevelType w:val="singleLevel"/>
    <w:tmpl w:val="FFFFFF89"/>
    <w:lvl w:ilvl="0">
      <w:start w:val="1"/>
      <w:numFmt w:val="bullet"/>
      <w:pStyle w:val="a"/>
      <w:lvlText w:val=""/>
      <w:lvlJc w:val="left"/>
      <w:pPr>
        <w:tabs>
          <w:tab w:val="left" w:pos="2534"/>
        </w:tabs>
        <w:ind w:left="2534" w:hanging="374"/>
      </w:pPr>
      <w:rPr>
        <w:rFonts w:ascii="Wingdings" w:hAnsi="Wingdings" w:hint="default"/>
        <w:sz w:val="21"/>
      </w:rPr>
    </w:lvl>
  </w:abstractNum>
  <w:abstractNum w:abstractNumId="3" w15:restartNumberingAfterBreak="0">
    <w:nsid w:val="00000007"/>
    <w:multiLevelType w:val="multilevel"/>
    <w:tmpl w:val="00000007"/>
    <w:lvl w:ilvl="0">
      <w:start w:val="1"/>
      <w:numFmt w:val="decimal"/>
      <w:pStyle w:val="1"/>
      <w:lvlText w:val="%1"/>
      <w:lvlJc w:val="left"/>
      <w:pPr>
        <w:tabs>
          <w:tab w:val="left" w:pos="579"/>
        </w:tabs>
        <w:ind w:left="579" w:hanging="432"/>
      </w:pPr>
      <w:rPr>
        <w:rFonts w:ascii="Arial" w:hAnsi="Arial" w:hint="default"/>
      </w:rPr>
    </w:lvl>
    <w:lvl w:ilvl="1">
      <w:start w:val="1"/>
      <w:numFmt w:val="decimal"/>
      <w:pStyle w:val="20"/>
      <w:lvlText w:val="%1.%2"/>
      <w:lvlJc w:val="left"/>
      <w:pPr>
        <w:tabs>
          <w:tab w:val="left" w:pos="1852"/>
        </w:tabs>
        <w:ind w:left="1852" w:hanging="576"/>
      </w:pPr>
      <w:rPr>
        <w:rFonts w:hint="eastAsia"/>
      </w:rPr>
    </w:lvl>
    <w:lvl w:ilvl="2">
      <w:start w:val="1"/>
      <w:numFmt w:val="decimal"/>
      <w:pStyle w:val="30"/>
      <w:lvlText w:val="%1.%2.%3"/>
      <w:lvlJc w:val="left"/>
      <w:pPr>
        <w:tabs>
          <w:tab w:val="left" w:pos="867"/>
        </w:tabs>
        <w:ind w:left="867" w:hanging="720"/>
      </w:pPr>
      <w:rPr>
        <w:rFonts w:ascii="Times New Roman" w:hAnsi="Times New Roman" w:cs="Times New Roman" w:hint="eastAsia"/>
        <w:bCs w:val="0"/>
        <w:i w:val="0"/>
        <w:iCs w:val="0"/>
        <w:caps w:val="0"/>
        <w:smallCaps w:val="0"/>
        <w:vanish w:val="0"/>
        <w:color w:val="000000"/>
        <w:spacing w:val="0"/>
        <w:position w:val="0"/>
        <w:u w:val="none"/>
        <w:vertAlign w:val="baseline"/>
      </w:rPr>
    </w:lvl>
    <w:lvl w:ilvl="3">
      <w:start w:val="1"/>
      <w:numFmt w:val="decimal"/>
      <w:pStyle w:val="4"/>
      <w:lvlText w:val="%1.%2.%3.%4"/>
      <w:lvlJc w:val="left"/>
      <w:pPr>
        <w:tabs>
          <w:tab w:val="left" w:pos="1011"/>
        </w:tabs>
        <w:ind w:left="1011" w:hanging="864"/>
      </w:pPr>
      <w:rPr>
        <w:rFonts w:hint="eastAsia"/>
        <w:b/>
      </w:rPr>
    </w:lvl>
    <w:lvl w:ilvl="4">
      <w:start w:val="1"/>
      <w:numFmt w:val="decimal"/>
      <w:pStyle w:val="5"/>
      <w:lvlText w:val="%1.%2.%3.%4.%5"/>
      <w:lvlJc w:val="left"/>
      <w:pPr>
        <w:tabs>
          <w:tab w:val="left" w:pos="1155"/>
        </w:tabs>
        <w:ind w:left="1155" w:hanging="1008"/>
      </w:pPr>
      <w:rPr>
        <w:rFonts w:hint="eastAsia"/>
      </w:rPr>
    </w:lvl>
    <w:lvl w:ilvl="5">
      <w:start w:val="1"/>
      <w:numFmt w:val="decimal"/>
      <w:pStyle w:val="6"/>
      <w:lvlText w:val="%1.%2.%3.%4.%5.%6"/>
      <w:lvlJc w:val="left"/>
      <w:pPr>
        <w:tabs>
          <w:tab w:val="left" w:pos="1299"/>
        </w:tabs>
        <w:ind w:left="1299" w:hanging="1152"/>
      </w:pPr>
      <w:rPr>
        <w:rFonts w:hint="eastAsia"/>
      </w:rPr>
    </w:lvl>
    <w:lvl w:ilvl="6">
      <w:start w:val="1"/>
      <w:numFmt w:val="decimal"/>
      <w:pStyle w:val="7"/>
      <w:lvlText w:val="%1.%2.%3.%4.%5.%6.%7"/>
      <w:lvlJc w:val="left"/>
      <w:pPr>
        <w:tabs>
          <w:tab w:val="left" w:pos="1443"/>
        </w:tabs>
        <w:ind w:left="1443" w:hanging="1296"/>
      </w:pPr>
      <w:rPr>
        <w:rFonts w:hint="eastAsia"/>
      </w:rPr>
    </w:lvl>
    <w:lvl w:ilvl="7">
      <w:start w:val="1"/>
      <w:numFmt w:val="decimal"/>
      <w:pStyle w:val="8"/>
      <w:lvlText w:val="%1.%2.%3.%4.%5.%6.%7.%8"/>
      <w:lvlJc w:val="left"/>
      <w:pPr>
        <w:tabs>
          <w:tab w:val="left" w:pos="1587"/>
        </w:tabs>
        <w:ind w:left="1587" w:hanging="1440"/>
      </w:pPr>
      <w:rPr>
        <w:rFonts w:hint="eastAsia"/>
      </w:rPr>
    </w:lvl>
    <w:lvl w:ilvl="8">
      <w:start w:val="1"/>
      <w:numFmt w:val="decimal"/>
      <w:pStyle w:val="9"/>
      <w:lvlText w:val="%1.%2.%3.%4.%5.%6.%7.%8.%9"/>
      <w:lvlJc w:val="left"/>
      <w:pPr>
        <w:tabs>
          <w:tab w:val="left" w:pos="1731"/>
        </w:tabs>
        <w:ind w:left="1731" w:hanging="1584"/>
      </w:pPr>
      <w:rPr>
        <w:rFonts w:hint="eastAsia"/>
      </w:rPr>
    </w:lvl>
  </w:abstractNum>
  <w:abstractNum w:abstractNumId="4" w15:restartNumberingAfterBreak="0">
    <w:nsid w:val="07904330"/>
    <w:multiLevelType w:val="multilevel"/>
    <w:tmpl w:val="07904330"/>
    <w:lvl w:ilvl="0">
      <w:start w:val="1"/>
      <w:numFmt w:val="decimal"/>
      <w:lvlText w:val="%1."/>
      <w:lvlJc w:val="left"/>
      <w:pPr>
        <w:ind w:left="420" w:hanging="420"/>
      </w:pPr>
      <w:rPr>
        <w:rFonts w:ascii="Arial Unicode MS" w:eastAsia="宋体" w:hAnsi="Arial Unicode MS" w:hint="eastAsia"/>
        <w:b w:val="0"/>
        <w:i w:val="0"/>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681789A"/>
    <w:multiLevelType w:val="multilevel"/>
    <w:tmpl w:val="1681789A"/>
    <w:lvl w:ilvl="0">
      <w:start w:val="1"/>
      <w:numFmt w:val="decimal"/>
      <w:lvlText w:val="%1."/>
      <w:lvlJc w:val="left"/>
      <w:pPr>
        <w:ind w:left="840" w:hanging="36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1B2769C9"/>
    <w:multiLevelType w:val="multilevel"/>
    <w:tmpl w:val="1B2769C9"/>
    <w:lvl w:ilvl="0">
      <w:start w:val="1"/>
      <w:numFmt w:val="decimal"/>
      <w:lvlText w:val="（%1）"/>
      <w:lvlJc w:val="left"/>
      <w:pPr>
        <w:ind w:left="1305" w:hanging="720"/>
      </w:pPr>
      <w:rPr>
        <w:rFonts w:hint="default"/>
      </w:rPr>
    </w:lvl>
    <w:lvl w:ilvl="1">
      <w:start w:val="1"/>
      <w:numFmt w:val="lowerLetter"/>
      <w:lvlText w:val="%2)"/>
      <w:lvlJc w:val="left"/>
      <w:pPr>
        <w:ind w:left="1425" w:hanging="420"/>
      </w:pPr>
    </w:lvl>
    <w:lvl w:ilvl="2">
      <w:start w:val="1"/>
      <w:numFmt w:val="lowerRoman"/>
      <w:lvlText w:val="%3."/>
      <w:lvlJc w:val="right"/>
      <w:pPr>
        <w:ind w:left="1845" w:hanging="420"/>
      </w:pPr>
    </w:lvl>
    <w:lvl w:ilvl="3">
      <w:start w:val="1"/>
      <w:numFmt w:val="decimal"/>
      <w:lvlText w:val="%4."/>
      <w:lvlJc w:val="left"/>
      <w:pPr>
        <w:ind w:left="2265" w:hanging="420"/>
      </w:pPr>
    </w:lvl>
    <w:lvl w:ilvl="4">
      <w:start w:val="1"/>
      <w:numFmt w:val="lowerLetter"/>
      <w:lvlText w:val="%5)"/>
      <w:lvlJc w:val="left"/>
      <w:pPr>
        <w:ind w:left="2685" w:hanging="420"/>
      </w:pPr>
    </w:lvl>
    <w:lvl w:ilvl="5">
      <w:start w:val="1"/>
      <w:numFmt w:val="lowerRoman"/>
      <w:lvlText w:val="%6."/>
      <w:lvlJc w:val="right"/>
      <w:pPr>
        <w:ind w:left="3105" w:hanging="420"/>
      </w:pPr>
    </w:lvl>
    <w:lvl w:ilvl="6">
      <w:start w:val="1"/>
      <w:numFmt w:val="decimal"/>
      <w:lvlText w:val="%7."/>
      <w:lvlJc w:val="left"/>
      <w:pPr>
        <w:ind w:left="3525" w:hanging="420"/>
      </w:pPr>
    </w:lvl>
    <w:lvl w:ilvl="7">
      <w:start w:val="1"/>
      <w:numFmt w:val="lowerLetter"/>
      <w:lvlText w:val="%8)"/>
      <w:lvlJc w:val="left"/>
      <w:pPr>
        <w:ind w:left="3945" w:hanging="420"/>
      </w:pPr>
    </w:lvl>
    <w:lvl w:ilvl="8">
      <w:start w:val="1"/>
      <w:numFmt w:val="lowerRoman"/>
      <w:lvlText w:val="%9."/>
      <w:lvlJc w:val="right"/>
      <w:pPr>
        <w:ind w:left="4365" w:hanging="420"/>
      </w:pPr>
    </w:lvl>
  </w:abstractNum>
  <w:abstractNum w:abstractNumId="7" w15:restartNumberingAfterBreak="0">
    <w:nsid w:val="21421D08"/>
    <w:multiLevelType w:val="multilevel"/>
    <w:tmpl w:val="21421D08"/>
    <w:lvl w:ilvl="0">
      <w:start w:val="1"/>
      <w:numFmt w:val="bullet"/>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8" w15:restartNumberingAfterBreak="0">
    <w:nsid w:val="2F1D3945"/>
    <w:multiLevelType w:val="multilevel"/>
    <w:tmpl w:val="2F1D3945"/>
    <w:lvl w:ilvl="0">
      <w:start w:val="1"/>
      <w:numFmt w:val="decimal"/>
      <w:lvlText w:val="%1."/>
      <w:lvlJc w:val="left"/>
      <w:pPr>
        <w:ind w:left="420" w:hanging="420"/>
      </w:pPr>
      <w:rPr>
        <w:rFonts w:ascii="Arial Unicode MS" w:eastAsia="宋体" w:hAnsi="Arial Unicode MS" w:hint="eastAsia"/>
        <w:b w:val="0"/>
        <w:i w:val="0"/>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3F91FDF"/>
    <w:multiLevelType w:val="multilevel"/>
    <w:tmpl w:val="33F91FDF"/>
    <w:lvl w:ilvl="0">
      <w:start w:val="1"/>
      <w:numFmt w:val="bullet"/>
      <w:lvlText w:val=""/>
      <w:lvlJc w:val="left"/>
      <w:pPr>
        <w:ind w:left="1725" w:hanging="420"/>
      </w:pPr>
      <w:rPr>
        <w:rFonts w:ascii="Wingdings" w:hAnsi="Wingdings" w:hint="default"/>
      </w:rPr>
    </w:lvl>
    <w:lvl w:ilvl="1">
      <w:start w:val="1"/>
      <w:numFmt w:val="bullet"/>
      <w:lvlText w:val=""/>
      <w:lvlJc w:val="left"/>
      <w:pPr>
        <w:ind w:left="2145" w:hanging="420"/>
      </w:pPr>
      <w:rPr>
        <w:rFonts w:ascii="Wingdings" w:hAnsi="Wingdings" w:hint="default"/>
      </w:rPr>
    </w:lvl>
    <w:lvl w:ilvl="2">
      <w:start w:val="1"/>
      <w:numFmt w:val="bullet"/>
      <w:lvlText w:val=""/>
      <w:lvlJc w:val="left"/>
      <w:pPr>
        <w:ind w:left="2565" w:hanging="420"/>
      </w:pPr>
      <w:rPr>
        <w:rFonts w:ascii="Wingdings" w:hAnsi="Wingdings" w:hint="default"/>
      </w:rPr>
    </w:lvl>
    <w:lvl w:ilvl="3">
      <w:start w:val="1"/>
      <w:numFmt w:val="bullet"/>
      <w:lvlText w:val=""/>
      <w:lvlJc w:val="left"/>
      <w:pPr>
        <w:ind w:left="2985" w:hanging="420"/>
      </w:pPr>
      <w:rPr>
        <w:rFonts w:ascii="Wingdings" w:hAnsi="Wingdings" w:hint="default"/>
      </w:rPr>
    </w:lvl>
    <w:lvl w:ilvl="4">
      <w:start w:val="1"/>
      <w:numFmt w:val="bullet"/>
      <w:lvlText w:val=""/>
      <w:lvlJc w:val="left"/>
      <w:pPr>
        <w:ind w:left="3405" w:hanging="420"/>
      </w:pPr>
      <w:rPr>
        <w:rFonts w:ascii="Wingdings" w:hAnsi="Wingdings" w:hint="default"/>
      </w:rPr>
    </w:lvl>
    <w:lvl w:ilvl="5">
      <w:start w:val="1"/>
      <w:numFmt w:val="bullet"/>
      <w:lvlText w:val=""/>
      <w:lvlJc w:val="left"/>
      <w:pPr>
        <w:ind w:left="3825" w:hanging="420"/>
      </w:pPr>
      <w:rPr>
        <w:rFonts w:ascii="Wingdings" w:hAnsi="Wingdings" w:hint="default"/>
      </w:rPr>
    </w:lvl>
    <w:lvl w:ilvl="6">
      <w:start w:val="1"/>
      <w:numFmt w:val="bullet"/>
      <w:lvlText w:val=""/>
      <w:lvlJc w:val="left"/>
      <w:pPr>
        <w:ind w:left="4245" w:hanging="420"/>
      </w:pPr>
      <w:rPr>
        <w:rFonts w:ascii="Wingdings" w:hAnsi="Wingdings" w:hint="default"/>
      </w:rPr>
    </w:lvl>
    <w:lvl w:ilvl="7">
      <w:start w:val="1"/>
      <w:numFmt w:val="bullet"/>
      <w:lvlText w:val=""/>
      <w:lvlJc w:val="left"/>
      <w:pPr>
        <w:ind w:left="4665" w:hanging="420"/>
      </w:pPr>
      <w:rPr>
        <w:rFonts w:ascii="Wingdings" w:hAnsi="Wingdings" w:hint="default"/>
      </w:rPr>
    </w:lvl>
    <w:lvl w:ilvl="8">
      <w:start w:val="1"/>
      <w:numFmt w:val="bullet"/>
      <w:lvlText w:val=""/>
      <w:lvlJc w:val="left"/>
      <w:pPr>
        <w:ind w:left="5085" w:hanging="420"/>
      </w:pPr>
      <w:rPr>
        <w:rFonts w:ascii="Wingdings" w:hAnsi="Wingdings" w:hint="default"/>
      </w:rPr>
    </w:lvl>
  </w:abstractNum>
  <w:abstractNum w:abstractNumId="10" w15:restartNumberingAfterBreak="0">
    <w:nsid w:val="34E85575"/>
    <w:multiLevelType w:val="multilevel"/>
    <w:tmpl w:val="34E85575"/>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1" w15:restartNumberingAfterBreak="0">
    <w:nsid w:val="36A64665"/>
    <w:multiLevelType w:val="multilevel"/>
    <w:tmpl w:val="36A64665"/>
    <w:lvl w:ilvl="0">
      <w:start w:val="1"/>
      <w:numFmt w:val="decimal"/>
      <w:lvlText w:val="（%1）"/>
      <w:lvlJc w:val="left"/>
      <w:pPr>
        <w:ind w:left="1305" w:hanging="720"/>
      </w:pPr>
      <w:rPr>
        <w:rFonts w:hint="default"/>
      </w:rPr>
    </w:lvl>
    <w:lvl w:ilvl="1">
      <w:start w:val="1"/>
      <w:numFmt w:val="lowerLetter"/>
      <w:lvlText w:val="%2)"/>
      <w:lvlJc w:val="left"/>
      <w:pPr>
        <w:ind w:left="1425" w:hanging="420"/>
      </w:pPr>
    </w:lvl>
    <w:lvl w:ilvl="2">
      <w:start w:val="1"/>
      <w:numFmt w:val="lowerRoman"/>
      <w:lvlText w:val="%3."/>
      <w:lvlJc w:val="right"/>
      <w:pPr>
        <w:ind w:left="1845" w:hanging="420"/>
      </w:pPr>
    </w:lvl>
    <w:lvl w:ilvl="3">
      <w:start w:val="1"/>
      <w:numFmt w:val="decimal"/>
      <w:lvlText w:val="%4."/>
      <w:lvlJc w:val="left"/>
      <w:pPr>
        <w:ind w:left="2265" w:hanging="420"/>
      </w:pPr>
    </w:lvl>
    <w:lvl w:ilvl="4">
      <w:start w:val="1"/>
      <w:numFmt w:val="lowerLetter"/>
      <w:lvlText w:val="%5)"/>
      <w:lvlJc w:val="left"/>
      <w:pPr>
        <w:ind w:left="2685" w:hanging="420"/>
      </w:pPr>
    </w:lvl>
    <w:lvl w:ilvl="5">
      <w:start w:val="1"/>
      <w:numFmt w:val="lowerRoman"/>
      <w:lvlText w:val="%6."/>
      <w:lvlJc w:val="right"/>
      <w:pPr>
        <w:ind w:left="3105" w:hanging="420"/>
      </w:pPr>
    </w:lvl>
    <w:lvl w:ilvl="6">
      <w:start w:val="1"/>
      <w:numFmt w:val="decimal"/>
      <w:lvlText w:val="%7."/>
      <w:lvlJc w:val="left"/>
      <w:pPr>
        <w:ind w:left="3525" w:hanging="420"/>
      </w:pPr>
    </w:lvl>
    <w:lvl w:ilvl="7">
      <w:start w:val="1"/>
      <w:numFmt w:val="lowerLetter"/>
      <w:lvlText w:val="%8)"/>
      <w:lvlJc w:val="left"/>
      <w:pPr>
        <w:ind w:left="3945" w:hanging="420"/>
      </w:pPr>
    </w:lvl>
    <w:lvl w:ilvl="8">
      <w:start w:val="1"/>
      <w:numFmt w:val="lowerRoman"/>
      <w:lvlText w:val="%9."/>
      <w:lvlJc w:val="right"/>
      <w:pPr>
        <w:ind w:left="4365" w:hanging="420"/>
      </w:pPr>
    </w:lvl>
  </w:abstractNum>
  <w:abstractNum w:abstractNumId="12" w15:restartNumberingAfterBreak="0">
    <w:nsid w:val="3AA62BBE"/>
    <w:multiLevelType w:val="multilevel"/>
    <w:tmpl w:val="3AA62BBE"/>
    <w:lvl w:ilvl="0">
      <w:start w:val="1"/>
      <w:numFmt w:val="decimal"/>
      <w:lvlText w:val="%1."/>
      <w:lvlJc w:val="left"/>
      <w:pPr>
        <w:ind w:left="840" w:hanging="36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44F76DCE"/>
    <w:multiLevelType w:val="multilevel"/>
    <w:tmpl w:val="44F76DCE"/>
    <w:lvl w:ilvl="0">
      <w:start w:val="1"/>
      <w:numFmt w:val="decimal"/>
      <w:lvlText w:val="%1."/>
      <w:lvlJc w:val="left"/>
      <w:pPr>
        <w:ind w:left="840" w:hanging="36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4A80455C"/>
    <w:multiLevelType w:val="multilevel"/>
    <w:tmpl w:val="4A80455C"/>
    <w:lvl w:ilvl="0">
      <w:start w:val="1"/>
      <w:numFmt w:val="decimal"/>
      <w:lvlText w:val="%1."/>
      <w:lvlJc w:val="left"/>
      <w:pPr>
        <w:ind w:left="840" w:hanging="36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5" w15:restartNumberingAfterBreak="0">
    <w:nsid w:val="5408024B"/>
    <w:multiLevelType w:val="multilevel"/>
    <w:tmpl w:val="5408024B"/>
    <w:lvl w:ilvl="0">
      <w:start w:val="1"/>
      <w:numFmt w:val="decimal"/>
      <w:lvlText w:val="%1、"/>
      <w:lvlJc w:val="left"/>
      <w:pPr>
        <w:ind w:left="2607" w:hanging="480"/>
      </w:pPr>
      <w:rPr>
        <w:rFonts w:eastAsiaTheme="minorEastAsia" w:hint="default"/>
      </w:rPr>
    </w:lvl>
    <w:lvl w:ilvl="1">
      <w:start w:val="1"/>
      <w:numFmt w:val="lowerLetter"/>
      <w:lvlText w:val="%2)"/>
      <w:lvlJc w:val="left"/>
      <w:pPr>
        <w:ind w:left="2967" w:hanging="420"/>
      </w:pPr>
    </w:lvl>
    <w:lvl w:ilvl="2">
      <w:start w:val="1"/>
      <w:numFmt w:val="lowerRoman"/>
      <w:lvlText w:val="%3."/>
      <w:lvlJc w:val="right"/>
      <w:pPr>
        <w:ind w:left="3387" w:hanging="420"/>
      </w:pPr>
    </w:lvl>
    <w:lvl w:ilvl="3">
      <w:start w:val="1"/>
      <w:numFmt w:val="decimal"/>
      <w:lvlText w:val="%4."/>
      <w:lvlJc w:val="left"/>
      <w:pPr>
        <w:ind w:left="3807" w:hanging="420"/>
      </w:pPr>
    </w:lvl>
    <w:lvl w:ilvl="4">
      <w:start w:val="1"/>
      <w:numFmt w:val="lowerLetter"/>
      <w:lvlText w:val="%5)"/>
      <w:lvlJc w:val="left"/>
      <w:pPr>
        <w:ind w:left="4227" w:hanging="420"/>
      </w:pPr>
    </w:lvl>
    <w:lvl w:ilvl="5">
      <w:start w:val="1"/>
      <w:numFmt w:val="lowerRoman"/>
      <w:lvlText w:val="%6."/>
      <w:lvlJc w:val="right"/>
      <w:pPr>
        <w:ind w:left="4647" w:hanging="420"/>
      </w:pPr>
    </w:lvl>
    <w:lvl w:ilvl="6">
      <w:start w:val="1"/>
      <w:numFmt w:val="decimal"/>
      <w:lvlText w:val="%7."/>
      <w:lvlJc w:val="left"/>
      <w:pPr>
        <w:ind w:left="5067" w:hanging="420"/>
      </w:pPr>
    </w:lvl>
    <w:lvl w:ilvl="7">
      <w:start w:val="1"/>
      <w:numFmt w:val="lowerLetter"/>
      <w:lvlText w:val="%8)"/>
      <w:lvlJc w:val="left"/>
      <w:pPr>
        <w:ind w:left="5487" w:hanging="420"/>
      </w:pPr>
    </w:lvl>
    <w:lvl w:ilvl="8">
      <w:start w:val="1"/>
      <w:numFmt w:val="lowerRoman"/>
      <w:lvlText w:val="%9."/>
      <w:lvlJc w:val="right"/>
      <w:pPr>
        <w:ind w:left="5907" w:hanging="420"/>
      </w:pPr>
    </w:lvl>
  </w:abstractNum>
  <w:abstractNum w:abstractNumId="16" w15:restartNumberingAfterBreak="0">
    <w:nsid w:val="5A7160C0"/>
    <w:multiLevelType w:val="multilevel"/>
    <w:tmpl w:val="5A7160C0"/>
    <w:lvl w:ilvl="0">
      <w:start w:val="1"/>
      <w:numFmt w:val="decimal"/>
      <w:pStyle w:val="A0"/>
      <w:lvlText w:val="表A.%1"/>
      <w:lvlJc w:val="left"/>
      <w:pPr>
        <w:tabs>
          <w:tab w:val="left" w:pos="1140"/>
        </w:tabs>
        <w:ind w:left="840" w:hanging="420"/>
      </w:pPr>
      <w:rPr>
        <w:rFonts w:ascii="黑体" w:eastAsia="黑体" w:hint="eastAsia"/>
        <w:b w:val="0"/>
        <w:i w:val="0"/>
        <w:color w:val="auto"/>
        <w:sz w:val="21"/>
        <w:u w:val="no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61B770F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66744200"/>
    <w:multiLevelType w:val="hybridMultilevel"/>
    <w:tmpl w:val="04C66D82"/>
    <w:lvl w:ilvl="0" w:tplc="04090003">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9" w15:restartNumberingAfterBreak="0">
    <w:nsid w:val="69BD513C"/>
    <w:multiLevelType w:val="multilevel"/>
    <w:tmpl w:val="69BD513C"/>
    <w:lvl w:ilvl="0">
      <w:start w:val="1"/>
      <w:numFmt w:val="decimal"/>
      <w:lvlText w:val="%1."/>
      <w:lvlJc w:val="left"/>
      <w:pPr>
        <w:ind w:left="840" w:hanging="36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6CD043D7"/>
    <w:multiLevelType w:val="multilevel"/>
    <w:tmpl w:val="A2E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611B9"/>
    <w:multiLevelType w:val="multilevel"/>
    <w:tmpl w:val="72F611B9"/>
    <w:lvl w:ilvl="0">
      <w:start w:val="1"/>
      <w:numFmt w:val="decimal"/>
      <w:lvlText w:val="%1."/>
      <w:lvlJc w:val="left"/>
      <w:pPr>
        <w:ind w:left="420" w:hanging="420"/>
      </w:pPr>
      <w:rPr>
        <w:rFonts w:ascii="Arial Unicode MS" w:eastAsia="宋体" w:hAnsi="Arial Unicode MS" w:hint="eastAsia"/>
        <w:b w:val="0"/>
        <w:i w:val="0"/>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548183F"/>
    <w:multiLevelType w:val="multilevel"/>
    <w:tmpl w:val="7548183F"/>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540242458">
    <w:abstractNumId w:val="3"/>
  </w:num>
  <w:num w:numId="2" w16cid:durableId="1738623903">
    <w:abstractNumId w:val="2"/>
  </w:num>
  <w:num w:numId="3" w16cid:durableId="1994992159">
    <w:abstractNumId w:val="0"/>
  </w:num>
  <w:num w:numId="4" w16cid:durableId="190076175">
    <w:abstractNumId w:val="1"/>
  </w:num>
  <w:num w:numId="5" w16cid:durableId="325984007">
    <w:abstractNumId w:val="16"/>
  </w:num>
  <w:num w:numId="6" w16cid:durableId="1408528177">
    <w:abstractNumId w:val="22"/>
  </w:num>
  <w:num w:numId="7" w16cid:durableId="235896319">
    <w:abstractNumId w:val="5"/>
  </w:num>
  <w:num w:numId="8" w16cid:durableId="232355938">
    <w:abstractNumId w:val="10"/>
  </w:num>
  <w:num w:numId="9" w16cid:durableId="378630229">
    <w:abstractNumId w:val="21"/>
  </w:num>
  <w:num w:numId="10" w16cid:durableId="1669091200">
    <w:abstractNumId w:val="15"/>
  </w:num>
  <w:num w:numId="11" w16cid:durableId="1307278448">
    <w:abstractNumId w:val="14"/>
  </w:num>
  <w:num w:numId="12" w16cid:durableId="1657412203">
    <w:abstractNumId w:val="12"/>
  </w:num>
  <w:num w:numId="13" w16cid:durableId="483593285">
    <w:abstractNumId w:val="11"/>
  </w:num>
  <w:num w:numId="14" w16cid:durableId="846409899">
    <w:abstractNumId w:val="9"/>
  </w:num>
  <w:num w:numId="15" w16cid:durableId="575212571">
    <w:abstractNumId w:val="7"/>
  </w:num>
  <w:num w:numId="16" w16cid:durableId="2093888087">
    <w:abstractNumId w:val="19"/>
  </w:num>
  <w:num w:numId="17" w16cid:durableId="1657956178">
    <w:abstractNumId w:val="6"/>
  </w:num>
  <w:num w:numId="18" w16cid:durableId="1190220584">
    <w:abstractNumId w:val="13"/>
  </w:num>
  <w:num w:numId="19" w16cid:durableId="1385174445">
    <w:abstractNumId w:val="8"/>
  </w:num>
  <w:num w:numId="20" w16cid:durableId="215548285">
    <w:abstractNumId w:val="4"/>
  </w:num>
  <w:num w:numId="21" w16cid:durableId="960956748">
    <w:abstractNumId w:val="3"/>
  </w:num>
  <w:num w:numId="22" w16cid:durableId="791554649">
    <w:abstractNumId w:val="17"/>
  </w:num>
  <w:num w:numId="23" w16cid:durableId="1669402906">
    <w:abstractNumId w:val="3"/>
  </w:num>
  <w:num w:numId="24" w16cid:durableId="311720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81044222">
    <w:abstractNumId w:val="18"/>
  </w:num>
  <w:num w:numId="26" w16cid:durableId="922682032">
    <w:abstractNumId w:val="3"/>
  </w:num>
  <w:num w:numId="27" w16cid:durableId="1305164786">
    <w:abstractNumId w:val="20"/>
  </w:num>
  <w:num w:numId="28" w16cid:durableId="1125925296">
    <w:abstractNumId w:val="3"/>
  </w:num>
  <w:num w:numId="29" w16cid:durableId="831213132">
    <w:abstractNumId w:val="3"/>
  </w:num>
  <w:num w:numId="30" w16cid:durableId="1621839433">
    <w:abstractNumId w:val="3"/>
  </w:num>
  <w:num w:numId="31" w16cid:durableId="480469368">
    <w:abstractNumId w:val="3"/>
  </w:num>
  <w:num w:numId="32" w16cid:durableId="570233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49064269">
    <w:abstractNumId w:val="3"/>
  </w:num>
  <w:num w:numId="34" w16cid:durableId="188950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6779239">
    <w:abstractNumId w:val="3"/>
  </w:num>
  <w:num w:numId="36" w16cid:durableId="8528375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37765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5"/>
  <w:drawingGridHorizontalSpacing w:val="105"/>
  <w:drawingGridVerticalSpacing w:val="156"/>
  <w:noPunctuationKerning/>
  <w:characterSpacingControl w:val="compressPunctuation"/>
  <w:hdrShapeDefaults>
    <o:shapedefaults v:ext="edit" spidmax="206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858"/>
    <w:rsid w:val="0000206E"/>
    <w:rsid w:val="0000279F"/>
    <w:rsid w:val="00002EB8"/>
    <w:rsid w:val="000034DA"/>
    <w:rsid w:val="00003F9F"/>
    <w:rsid w:val="000047E7"/>
    <w:rsid w:val="000048D3"/>
    <w:rsid w:val="000051E9"/>
    <w:rsid w:val="00005948"/>
    <w:rsid w:val="000068B3"/>
    <w:rsid w:val="00007213"/>
    <w:rsid w:val="00007AE2"/>
    <w:rsid w:val="00007B97"/>
    <w:rsid w:val="00007C98"/>
    <w:rsid w:val="00007E3D"/>
    <w:rsid w:val="0001004C"/>
    <w:rsid w:val="000100A4"/>
    <w:rsid w:val="00012FF1"/>
    <w:rsid w:val="00013275"/>
    <w:rsid w:val="00013822"/>
    <w:rsid w:val="00013969"/>
    <w:rsid w:val="00014601"/>
    <w:rsid w:val="00014604"/>
    <w:rsid w:val="000146F6"/>
    <w:rsid w:val="000154E4"/>
    <w:rsid w:val="0001550C"/>
    <w:rsid w:val="00015F63"/>
    <w:rsid w:val="0001661F"/>
    <w:rsid w:val="00016A80"/>
    <w:rsid w:val="00016B82"/>
    <w:rsid w:val="000175C9"/>
    <w:rsid w:val="00017D20"/>
    <w:rsid w:val="000208C1"/>
    <w:rsid w:val="00020F5E"/>
    <w:rsid w:val="00021BBE"/>
    <w:rsid w:val="00022153"/>
    <w:rsid w:val="00022B1C"/>
    <w:rsid w:val="000230C9"/>
    <w:rsid w:val="00023296"/>
    <w:rsid w:val="000233D1"/>
    <w:rsid w:val="0002346E"/>
    <w:rsid w:val="000235E1"/>
    <w:rsid w:val="0002365A"/>
    <w:rsid w:val="00023C60"/>
    <w:rsid w:val="00024400"/>
    <w:rsid w:val="00025268"/>
    <w:rsid w:val="000266B6"/>
    <w:rsid w:val="00026FB5"/>
    <w:rsid w:val="000272C9"/>
    <w:rsid w:val="00027A2F"/>
    <w:rsid w:val="00030027"/>
    <w:rsid w:val="0003074F"/>
    <w:rsid w:val="000310AC"/>
    <w:rsid w:val="00031A79"/>
    <w:rsid w:val="00031B29"/>
    <w:rsid w:val="00031CF8"/>
    <w:rsid w:val="00032309"/>
    <w:rsid w:val="00032A57"/>
    <w:rsid w:val="00032B73"/>
    <w:rsid w:val="00033173"/>
    <w:rsid w:val="00033FBF"/>
    <w:rsid w:val="0003506F"/>
    <w:rsid w:val="0003572F"/>
    <w:rsid w:val="00036034"/>
    <w:rsid w:val="00036423"/>
    <w:rsid w:val="0003685A"/>
    <w:rsid w:val="00037453"/>
    <w:rsid w:val="0003751A"/>
    <w:rsid w:val="0003757B"/>
    <w:rsid w:val="00037BC5"/>
    <w:rsid w:val="000400F3"/>
    <w:rsid w:val="000406FD"/>
    <w:rsid w:val="00040E03"/>
    <w:rsid w:val="00040F5D"/>
    <w:rsid w:val="00041754"/>
    <w:rsid w:val="000419F2"/>
    <w:rsid w:val="00042F3D"/>
    <w:rsid w:val="00043C00"/>
    <w:rsid w:val="00043E99"/>
    <w:rsid w:val="00043EA6"/>
    <w:rsid w:val="00044115"/>
    <w:rsid w:val="00044C6B"/>
    <w:rsid w:val="00046128"/>
    <w:rsid w:val="00046404"/>
    <w:rsid w:val="000466C2"/>
    <w:rsid w:val="00046BA6"/>
    <w:rsid w:val="00047998"/>
    <w:rsid w:val="00047C13"/>
    <w:rsid w:val="00047C96"/>
    <w:rsid w:val="00050098"/>
    <w:rsid w:val="000503BE"/>
    <w:rsid w:val="00050CA1"/>
    <w:rsid w:val="000510A1"/>
    <w:rsid w:val="000514A4"/>
    <w:rsid w:val="00051B96"/>
    <w:rsid w:val="000525C3"/>
    <w:rsid w:val="00052833"/>
    <w:rsid w:val="00052D5C"/>
    <w:rsid w:val="00052DFE"/>
    <w:rsid w:val="00052E34"/>
    <w:rsid w:val="000530B4"/>
    <w:rsid w:val="00053C0E"/>
    <w:rsid w:val="000540A6"/>
    <w:rsid w:val="00054780"/>
    <w:rsid w:val="000550AF"/>
    <w:rsid w:val="00055A53"/>
    <w:rsid w:val="00056587"/>
    <w:rsid w:val="00056DFF"/>
    <w:rsid w:val="000571E0"/>
    <w:rsid w:val="000572AB"/>
    <w:rsid w:val="0006015E"/>
    <w:rsid w:val="00060813"/>
    <w:rsid w:val="00061256"/>
    <w:rsid w:val="00061384"/>
    <w:rsid w:val="000628BF"/>
    <w:rsid w:val="0006350A"/>
    <w:rsid w:val="00064121"/>
    <w:rsid w:val="00064A4E"/>
    <w:rsid w:val="00064C17"/>
    <w:rsid w:val="00065B8A"/>
    <w:rsid w:val="000662E0"/>
    <w:rsid w:val="00066359"/>
    <w:rsid w:val="000668AE"/>
    <w:rsid w:val="0006747E"/>
    <w:rsid w:val="00067926"/>
    <w:rsid w:val="0007082C"/>
    <w:rsid w:val="0007113C"/>
    <w:rsid w:val="0007162F"/>
    <w:rsid w:val="00071EC3"/>
    <w:rsid w:val="0007200D"/>
    <w:rsid w:val="0007211A"/>
    <w:rsid w:val="0007212A"/>
    <w:rsid w:val="000724C2"/>
    <w:rsid w:val="00072891"/>
    <w:rsid w:val="000732A3"/>
    <w:rsid w:val="0007380B"/>
    <w:rsid w:val="000747EF"/>
    <w:rsid w:val="00074967"/>
    <w:rsid w:val="00075D7D"/>
    <w:rsid w:val="0007615D"/>
    <w:rsid w:val="00076278"/>
    <w:rsid w:val="000765F3"/>
    <w:rsid w:val="0007661D"/>
    <w:rsid w:val="000769F7"/>
    <w:rsid w:val="000774CF"/>
    <w:rsid w:val="0008031D"/>
    <w:rsid w:val="00080962"/>
    <w:rsid w:val="000809F8"/>
    <w:rsid w:val="00081F1A"/>
    <w:rsid w:val="00082259"/>
    <w:rsid w:val="0008256D"/>
    <w:rsid w:val="000826FD"/>
    <w:rsid w:val="00082E47"/>
    <w:rsid w:val="000831EB"/>
    <w:rsid w:val="00083698"/>
    <w:rsid w:val="00084340"/>
    <w:rsid w:val="00084D35"/>
    <w:rsid w:val="000856A9"/>
    <w:rsid w:val="00087518"/>
    <w:rsid w:val="00087C30"/>
    <w:rsid w:val="0009056A"/>
    <w:rsid w:val="00091FE7"/>
    <w:rsid w:val="000923D6"/>
    <w:rsid w:val="0009294D"/>
    <w:rsid w:val="00092B84"/>
    <w:rsid w:val="00092C38"/>
    <w:rsid w:val="000934C1"/>
    <w:rsid w:val="00093620"/>
    <w:rsid w:val="00093791"/>
    <w:rsid w:val="00093A01"/>
    <w:rsid w:val="00093F62"/>
    <w:rsid w:val="00094C13"/>
    <w:rsid w:val="00095100"/>
    <w:rsid w:val="0009564D"/>
    <w:rsid w:val="00095BAD"/>
    <w:rsid w:val="0009651D"/>
    <w:rsid w:val="000967D5"/>
    <w:rsid w:val="00097935"/>
    <w:rsid w:val="00097EAE"/>
    <w:rsid w:val="000A001A"/>
    <w:rsid w:val="000A0C4F"/>
    <w:rsid w:val="000A118F"/>
    <w:rsid w:val="000A126C"/>
    <w:rsid w:val="000A288D"/>
    <w:rsid w:val="000A2F54"/>
    <w:rsid w:val="000A34FE"/>
    <w:rsid w:val="000A39C4"/>
    <w:rsid w:val="000A3C43"/>
    <w:rsid w:val="000A3C82"/>
    <w:rsid w:val="000A3CB8"/>
    <w:rsid w:val="000A54B6"/>
    <w:rsid w:val="000A6570"/>
    <w:rsid w:val="000A6FDD"/>
    <w:rsid w:val="000A73B2"/>
    <w:rsid w:val="000A7752"/>
    <w:rsid w:val="000B03C0"/>
    <w:rsid w:val="000B1B2A"/>
    <w:rsid w:val="000B202C"/>
    <w:rsid w:val="000B336B"/>
    <w:rsid w:val="000B3955"/>
    <w:rsid w:val="000B3BDC"/>
    <w:rsid w:val="000B4A4D"/>
    <w:rsid w:val="000B4D1A"/>
    <w:rsid w:val="000B585F"/>
    <w:rsid w:val="000B5C04"/>
    <w:rsid w:val="000B5C46"/>
    <w:rsid w:val="000B679A"/>
    <w:rsid w:val="000B686B"/>
    <w:rsid w:val="000B68F7"/>
    <w:rsid w:val="000B7C8B"/>
    <w:rsid w:val="000C058F"/>
    <w:rsid w:val="000C1627"/>
    <w:rsid w:val="000C1956"/>
    <w:rsid w:val="000C1A5D"/>
    <w:rsid w:val="000C1C07"/>
    <w:rsid w:val="000C2BC5"/>
    <w:rsid w:val="000C2C91"/>
    <w:rsid w:val="000C2E98"/>
    <w:rsid w:val="000C613E"/>
    <w:rsid w:val="000C7C8F"/>
    <w:rsid w:val="000C7E76"/>
    <w:rsid w:val="000D11FF"/>
    <w:rsid w:val="000D298B"/>
    <w:rsid w:val="000D2F58"/>
    <w:rsid w:val="000D4080"/>
    <w:rsid w:val="000D4D3B"/>
    <w:rsid w:val="000D5AE9"/>
    <w:rsid w:val="000D6502"/>
    <w:rsid w:val="000D7069"/>
    <w:rsid w:val="000D79A9"/>
    <w:rsid w:val="000E0B83"/>
    <w:rsid w:val="000E1484"/>
    <w:rsid w:val="000E1FC8"/>
    <w:rsid w:val="000E2417"/>
    <w:rsid w:val="000E3357"/>
    <w:rsid w:val="000E374B"/>
    <w:rsid w:val="000E39E5"/>
    <w:rsid w:val="000E3E44"/>
    <w:rsid w:val="000E4772"/>
    <w:rsid w:val="000E613E"/>
    <w:rsid w:val="000E67C5"/>
    <w:rsid w:val="000E6964"/>
    <w:rsid w:val="000E78AC"/>
    <w:rsid w:val="000F1337"/>
    <w:rsid w:val="000F2D15"/>
    <w:rsid w:val="000F361C"/>
    <w:rsid w:val="000F3C81"/>
    <w:rsid w:val="000F5DF1"/>
    <w:rsid w:val="000F6534"/>
    <w:rsid w:val="000F659D"/>
    <w:rsid w:val="000F6823"/>
    <w:rsid w:val="00100162"/>
    <w:rsid w:val="001003BA"/>
    <w:rsid w:val="00100A4A"/>
    <w:rsid w:val="00100E0C"/>
    <w:rsid w:val="0010388B"/>
    <w:rsid w:val="001039B9"/>
    <w:rsid w:val="00103BD1"/>
    <w:rsid w:val="001049BD"/>
    <w:rsid w:val="00104D7E"/>
    <w:rsid w:val="00104E54"/>
    <w:rsid w:val="001060F1"/>
    <w:rsid w:val="00106D28"/>
    <w:rsid w:val="00106FC9"/>
    <w:rsid w:val="00106FF0"/>
    <w:rsid w:val="0010754B"/>
    <w:rsid w:val="00110193"/>
    <w:rsid w:val="0011082B"/>
    <w:rsid w:val="00111738"/>
    <w:rsid w:val="00111FA8"/>
    <w:rsid w:val="00112794"/>
    <w:rsid w:val="0011287F"/>
    <w:rsid w:val="00112BBF"/>
    <w:rsid w:val="001143F2"/>
    <w:rsid w:val="001146C1"/>
    <w:rsid w:val="00114CB4"/>
    <w:rsid w:val="00114CB5"/>
    <w:rsid w:val="001154E9"/>
    <w:rsid w:val="00115D88"/>
    <w:rsid w:val="00115E4E"/>
    <w:rsid w:val="00117396"/>
    <w:rsid w:val="00117688"/>
    <w:rsid w:val="00117B2C"/>
    <w:rsid w:val="00117DCC"/>
    <w:rsid w:val="00120C6F"/>
    <w:rsid w:val="00120E61"/>
    <w:rsid w:val="00121E3C"/>
    <w:rsid w:val="001228B5"/>
    <w:rsid w:val="0012397C"/>
    <w:rsid w:val="00123A50"/>
    <w:rsid w:val="00124AD4"/>
    <w:rsid w:val="001256B7"/>
    <w:rsid w:val="00125DA2"/>
    <w:rsid w:val="00126E8E"/>
    <w:rsid w:val="00127356"/>
    <w:rsid w:val="00127968"/>
    <w:rsid w:val="00127ACC"/>
    <w:rsid w:val="001302E5"/>
    <w:rsid w:val="001309ED"/>
    <w:rsid w:val="00133872"/>
    <w:rsid w:val="001339D8"/>
    <w:rsid w:val="00133D90"/>
    <w:rsid w:val="00133E77"/>
    <w:rsid w:val="00134278"/>
    <w:rsid w:val="00134327"/>
    <w:rsid w:val="0013462E"/>
    <w:rsid w:val="001348FD"/>
    <w:rsid w:val="00134C31"/>
    <w:rsid w:val="00135E4A"/>
    <w:rsid w:val="00135E97"/>
    <w:rsid w:val="001360D0"/>
    <w:rsid w:val="0013658B"/>
    <w:rsid w:val="00136972"/>
    <w:rsid w:val="00136BC5"/>
    <w:rsid w:val="00136DBC"/>
    <w:rsid w:val="00140849"/>
    <w:rsid w:val="00140C71"/>
    <w:rsid w:val="00140E93"/>
    <w:rsid w:val="0014185F"/>
    <w:rsid w:val="0014207A"/>
    <w:rsid w:val="001425A8"/>
    <w:rsid w:val="001433AF"/>
    <w:rsid w:val="00143D63"/>
    <w:rsid w:val="00144595"/>
    <w:rsid w:val="001447C1"/>
    <w:rsid w:val="0014503E"/>
    <w:rsid w:val="001459F8"/>
    <w:rsid w:val="00146138"/>
    <w:rsid w:val="0014623A"/>
    <w:rsid w:val="00146415"/>
    <w:rsid w:val="00146AA5"/>
    <w:rsid w:val="00147232"/>
    <w:rsid w:val="001475E8"/>
    <w:rsid w:val="00147BD0"/>
    <w:rsid w:val="00150527"/>
    <w:rsid w:val="001513AA"/>
    <w:rsid w:val="001521C2"/>
    <w:rsid w:val="00152527"/>
    <w:rsid w:val="0015313D"/>
    <w:rsid w:val="001531E6"/>
    <w:rsid w:val="0015377E"/>
    <w:rsid w:val="0015455F"/>
    <w:rsid w:val="00154AB6"/>
    <w:rsid w:val="00154CC5"/>
    <w:rsid w:val="001566A8"/>
    <w:rsid w:val="00156A5F"/>
    <w:rsid w:val="00157BE4"/>
    <w:rsid w:val="0016157A"/>
    <w:rsid w:val="00161914"/>
    <w:rsid w:val="00161B85"/>
    <w:rsid w:val="00161E8B"/>
    <w:rsid w:val="00162357"/>
    <w:rsid w:val="0016301D"/>
    <w:rsid w:val="001636C4"/>
    <w:rsid w:val="00163C57"/>
    <w:rsid w:val="00165327"/>
    <w:rsid w:val="001667DC"/>
    <w:rsid w:val="00166DED"/>
    <w:rsid w:val="00166F45"/>
    <w:rsid w:val="001670FB"/>
    <w:rsid w:val="00167323"/>
    <w:rsid w:val="001719E3"/>
    <w:rsid w:val="001723BA"/>
    <w:rsid w:val="001723F6"/>
    <w:rsid w:val="0017271A"/>
    <w:rsid w:val="00172870"/>
    <w:rsid w:val="00172BDF"/>
    <w:rsid w:val="00172FED"/>
    <w:rsid w:val="0017359F"/>
    <w:rsid w:val="00173999"/>
    <w:rsid w:val="0017535D"/>
    <w:rsid w:val="00175748"/>
    <w:rsid w:val="001773BE"/>
    <w:rsid w:val="00177E69"/>
    <w:rsid w:val="00177F19"/>
    <w:rsid w:val="00180957"/>
    <w:rsid w:val="001819EB"/>
    <w:rsid w:val="00181ACC"/>
    <w:rsid w:val="00182095"/>
    <w:rsid w:val="001836B5"/>
    <w:rsid w:val="00183AC3"/>
    <w:rsid w:val="00184357"/>
    <w:rsid w:val="00185A9B"/>
    <w:rsid w:val="00185BC0"/>
    <w:rsid w:val="00186EF9"/>
    <w:rsid w:val="001870A3"/>
    <w:rsid w:val="00191982"/>
    <w:rsid w:val="00192258"/>
    <w:rsid w:val="00193ABE"/>
    <w:rsid w:val="00193C26"/>
    <w:rsid w:val="00193DAB"/>
    <w:rsid w:val="0019446E"/>
    <w:rsid w:val="00197FA8"/>
    <w:rsid w:val="001A0D3F"/>
    <w:rsid w:val="001A10C7"/>
    <w:rsid w:val="001A2FD3"/>
    <w:rsid w:val="001A38AA"/>
    <w:rsid w:val="001A3FCB"/>
    <w:rsid w:val="001A5766"/>
    <w:rsid w:val="001A598D"/>
    <w:rsid w:val="001A64C2"/>
    <w:rsid w:val="001A69F5"/>
    <w:rsid w:val="001A78B8"/>
    <w:rsid w:val="001B0730"/>
    <w:rsid w:val="001B135B"/>
    <w:rsid w:val="001B1B2A"/>
    <w:rsid w:val="001B1C89"/>
    <w:rsid w:val="001B1D48"/>
    <w:rsid w:val="001B1FCE"/>
    <w:rsid w:val="001B27A9"/>
    <w:rsid w:val="001B2CF6"/>
    <w:rsid w:val="001B388C"/>
    <w:rsid w:val="001B4C3C"/>
    <w:rsid w:val="001B5393"/>
    <w:rsid w:val="001B55A7"/>
    <w:rsid w:val="001B5741"/>
    <w:rsid w:val="001B5C40"/>
    <w:rsid w:val="001B5D70"/>
    <w:rsid w:val="001B64A0"/>
    <w:rsid w:val="001B6957"/>
    <w:rsid w:val="001B6CC1"/>
    <w:rsid w:val="001B6E47"/>
    <w:rsid w:val="001B78E0"/>
    <w:rsid w:val="001B7A87"/>
    <w:rsid w:val="001C03A0"/>
    <w:rsid w:val="001C0A3D"/>
    <w:rsid w:val="001C1611"/>
    <w:rsid w:val="001C2057"/>
    <w:rsid w:val="001C27BB"/>
    <w:rsid w:val="001C3B64"/>
    <w:rsid w:val="001C462E"/>
    <w:rsid w:val="001C5A8C"/>
    <w:rsid w:val="001C5C3A"/>
    <w:rsid w:val="001C603C"/>
    <w:rsid w:val="001C72F5"/>
    <w:rsid w:val="001C73FF"/>
    <w:rsid w:val="001C7AD8"/>
    <w:rsid w:val="001D04C5"/>
    <w:rsid w:val="001D072B"/>
    <w:rsid w:val="001D16F7"/>
    <w:rsid w:val="001D1DD3"/>
    <w:rsid w:val="001D1E0D"/>
    <w:rsid w:val="001D314F"/>
    <w:rsid w:val="001D3E3D"/>
    <w:rsid w:val="001D410E"/>
    <w:rsid w:val="001D418E"/>
    <w:rsid w:val="001D4CBA"/>
    <w:rsid w:val="001D57E7"/>
    <w:rsid w:val="001D5845"/>
    <w:rsid w:val="001D5911"/>
    <w:rsid w:val="001D5A0A"/>
    <w:rsid w:val="001D5E41"/>
    <w:rsid w:val="001D6279"/>
    <w:rsid w:val="001D6B03"/>
    <w:rsid w:val="001D6E62"/>
    <w:rsid w:val="001D7882"/>
    <w:rsid w:val="001D7C26"/>
    <w:rsid w:val="001D7E5E"/>
    <w:rsid w:val="001E056E"/>
    <w:rsid w:val="001E0C4A"/>
    <w:rsid w:val="001E1105"/>
    <w:rsid w:val="001E2740"/>
    <w:rsid w:val="001E28B8"/>
    <w:rsid w:val="001E2ADA"/>
    <w:rsid w:val="001E3176"/>
    <w:rsid w:val="001E31EE"/>
    <w:rsid w:val="001E42C5"/>
    <w:rsid w:val="001E42DC"/>
    <w:rsid w:val="001E4F31"/>
    <w:rsid w:val="001E533C"/>
    <w:rsid w:val="001E53FC"/>
    <w:rsid w:val="001E6439"/>
    <w:rsid w:val="001E64E8"/>
    <w:rsid w:val="001E6A0A"/>
    <w:rsid w:val="001E7612"/>
    <w:rsid w:val="001E7998"/>
    <w:rsid w:val="001F0341"/>
    <w:rsid w:val="001F0372"/>
    <w:rsid w:val="001F0536"/>
    <w:rsid w:val="001F07B8"/>
    <w:rsid w:val="001F1F3C"/>
    <w:rsid w:val="001F3B4A"/>
    <w:rsid w:val="001F4D80"/>
    <w:rsid w:val="001F5045"/>
    <w:rsid w:val="001F5A2C"/>
    <w:rsid w:val="001F6347"/>
    <w:rsid w:val="001F6B80"/>
    <w:rsid w:val="001F78A7"/>
    <w:rsid w:val="0020166F"/>
    <w:rsid w:val="00201B85"/>
    <w:rsid w:val="00201F82"/>
    <w:rsid w:val="002032BB"/>
    <w:rsid w:val="00203A36"/>
    <w:rsid w:val="00203EA3"/>
    <w:rsid w:val="00203F19"/>
    <w:rsid w:val="002042CC"/>
    <w:rsid w:val="002044E2"/>
    <w:rsid w:val="002051DD"/>
    <w:rsid w:val="00205D86"/>
    <w:rsid w:val="00205F27"/>
    <w:rsid w:val="002062C7"/>
    <w:rsid w:val="002068A9"/>
    <w:rsid w:val="00206B1E"/>
    <w:rsid w:val="002100D6"/>
    <w:rsid w:val="002112C8"/>
    <w:rsid w:val="00211A17"/>
    <w:rsid w:val="00211F1E"/>
    <w:rsid w:val="00213860"/>
    <w:rsid w:val="00213AFC"/>
    <w:rsid w:val="0021486D"/>
    <w:rsid w:val="00214951"/>
    <w:rsid w:val="00215E6D"/>
    <w:rsid w:val="00216179"/>
    <w:rsid w:val="00216946"/>
    <w:rsid w:val="00217177"/>
    <w:rsid w:val="00221249"/>
    <w:rsid w:val="0022147A"/>
    <w:rsid w:val="0022188B"/>
    <w:rsid w:val="002219E7"/>
    <w:rsid w:val="002229A6"/>
    <w:rsid w:val="00223E0E"/>
    <w:rsid w:val="00224649"/>
    <w:rsid w:val="002248F9"/>
    <w:rsid w:val="00224D86"/>
    <w:rsid w:val="0022573A"/>
    <w:rsid w:val="00225EDE"/>
    <w:rsid w:val="00226466"/>
    <w:rsid w:val="0022657E"/>
    <w:rsid w:val="00227067"/>
    <w:rsid w:val="00227159"/>
    <w:rsid w:val="002271F8"/>
    <w:rsid w:val="00227445"/>
    <w:rsid w:val="00227F5C"/>
    <w:rsid w:val="002306EE"/>
    <w:rsid w:val="00230930"/>
    <w:rsid w:val="002320CC"/>
    <w:rsid w:val="0023377D"/>
    <w:rsid w:val="002337EA"/>
    <w:rsid w:val="00234574"/>
    <w:rsid w:val="00235564"/>
    <w:rsid w:val="00235D97"/>
    <w:rsid w:val="00235DAF"/>
    <w:rsid w:val="002360D0"/>
    <w:rsid w:val="00236478"/>
    <w:rsid w:val="00240806"/>
    <w:rsid w:val="0024090C"/>
    <w:rsid w:val="00241710"/>
    <w:rsid w:val="00241BAB"/>
    <w:rsid w:val="0024232F"/>
    <w:rsid w:val="00242CAF"/>
    <w:rsid w:val="00243164"/>
    <w:rsid w:val="0024330E"/>
    <w:rsid w:val="00243AF5"/>
    <w:rsid w:val="00243D2B"/>
    <w:rsid w:val="002442DA"/>
    <w:rsid w:val="0024494C"/>
    <w:rsid w:val="0024567C"/>
    <w:rsid w:val="00245A1D"/>
    <w:rsid w:val="00246BF1"/>
    <w:rsid w:val="00246F94"/>
    <w:rsid w:val="002470EC"/>
    <w:rsid w:val="00247FAB"/>
    <w:rsid w:val="002501B6"/>
    <w:rsid w:val="00250462"/>
    <w:rsid w:val="00250ECC"/>
    <w:rsid w:val="002519F9"/>
    <w:rsid w:val="002520A2"/>
    <w:rsid w:val="002524AC"/>
    <w:rsid w:val="002526CC"/>
    <w:rsid w:val="00252F2A"/>
    <w:rsid w:val="002532FC"/>
    <w:rsid w:val="002537E8"/>
    <w:rsid w:val="00253F13"/>
    <w:rsid w:val="00254C2A"/>
    <w:rsid w:val="002553BD"/>
    <w:rsid w:val="00256BD8"/>
    <w:rsid w:val="00256F6A"/>
    <w:rsid w:val="00256FBC"/>
    <w:rsid w:val="00260F77"/>
    <w:rsid w:val="00261261"/>
    <w:rsid w:val="00261F47"/>
    <w:rsid w:val="0026231C"/>
    <w:rsid w:val="00262417"/>
    <w:rsid w:val="00262993"/>
    <w:rsid w:val="0026353A"/>
    <w:rsid w:val="00263B0D"/>
    <w:rsid w:val="00264114"/>
    <w:rsid w:val="00265010"/>
    <w:rsid w:val="002650B3"/>
    <w:rsid w:val="002656B0"/>
    <w:rsid w:val="00265AA3"/>
    <w:rsid w:val="00265CB7"/>
    <w:rsid w:val="00266147"/>
    <w:rsid w:val="002661BB"/>
    <w:rsid w:val="00266B40"/>
    <w:rsid w:val="00267A86"/>
    <w:rsid w:val="002711CB"/>
    <w:rsid w:val="00272393"/>
    <w:rsid w:val="00272926"/>
    <w:rsid w:val="00272C53"/>
    <w:rsid w:val="002741A5"/>
    <w:rsid w:val="00274ECE"/>
    <w:rsid w:val="00275999"/>
    <w:rsid w:val="00275CAA"/>
    <w:rsid w:val="00275CE9"/>
    <w:rsid w:val="00276122"/>
    <w:rsid w:val="00276804"/>
    <w:rsid w:val="00276BEF"/>
    <w:rsid w:val="00276E13"/>
    <w:rsid w:val="002802CA"/>
    <w:rsid w:val="002805F0"/>
    <w:rsid w:val="0028108E"/>
    <w:rsid w:val="002823C0"/>
    <w:rsid w:val="00282442"/>
    <w:rsid w:val="0028250D"/>
    <w:rsid w:val="00282643"/>
    <w:rsid w:val="002833C3"/>
    <w:rsid w:val="002835F8"/>
    <w:rsid w:val="00283B7A"/>
    <w:rsid w:val="00284183"/>
    <w:rsid w:val="002842B9"/>
    <w:rsid w:val="00284563"/>
    <w:rsid w:val="0028469A"/>
    <w:rsid w:val="00285ADE"/>
    <w:rsid w:val="00285FDF"/>
    <w:rsid w:val="002865B6"/>
    <w:rsid w:val="002866A0"/>
    <w:rsid w:val="002877EC"/>
    <w:rsid w:val="00287B19"/>
    <w:rsid w:val="00291847"/>
    <w:rsid w:val="00291C2F"/>
    <w:rsid w:val="00291E22"/>
    <w:rsid w:val="00291E5B"/>
    <w:rsid w:val="00291F77"/>
    <w:rsid w:val="0029210E"/>
    <w:rsid w:val="00292208"/>
    <w:rsid w:val="00292AC9"/>
    <w:rsid w:val="00292B42"/>
    <w:rsid w:val="00293183"/>
    <w:rsid w:val="002936FF"/>
    <w:rsid w:val="00294143"/>
    <w:rsid w:val="00294835"/>
    <w:rsid w:val="00294CC1"/>
    <w:rsid w:val="00294CE7"/>
    <w:rsid w:val="0029536C"/>
    <w:rsid w:val="00295896"/>
    <w:rsid w:val="002959AD"/>
    <w:rsid w:val="00295E93"/>
    <w:rsid w:val="00296962"/>
    <w:rsid w:val="00296CED"/>
    <w:rsid w:val="0029702C"/>
    <w:rsid w:val="00297198"/>
    <w:rsid w:val="002A1601"/>
    <w:rsid w:val="002A1CA9"/>
    <w:rsid w:val="002A1EA8"/>
    <w:rsid w:val="002A2144"/>
    <w:rsid w:val="002A259F"/>
    <w:rsid w:val="002A2974"/>
    <w:rsid w:val="002A2992"/>
    <w:rsid w:val="002A2BD0"/>
    <w:rsid w:val="002A4BEF"/>
    <w:rsid w:val="002A4E28"/>
    <w:rsid w:val="002A5867"/>
    <w:rsid w:val="002A608B"/>
    <w:rsid w:val="002A644E"/>
    <w:rsid w:val="002A646D"/>
    <w:rsid w:val="002A6597"/>
    <w:rsid w:val="002A65A5"/>
    <w:rsid w:val="002A6A13"/>
    <w:rsid w:val="002A7425"/>
    <w:rsid w:val="002A78CB"/>
    <w:rsid w:val="002A7DC1"/>
    <w:rsid w:val="002A7EFF"/>
    <w:rsid w:val="002B00F9"/>
    <w:rsid w:val="002B0535"/>
    <w:rsid w:val="002B0947"/>
    <w:rsid w:val="002B0F2E"/>
    <w:rsid w:val="002B1073"/>
    <w:rsid w:val="002B156B"/>
    <w:rsid w:val="002B1A0C"/>
    <w:rsid w:val="002B2120"/>
    <w:rsid w:val="002B259D"/>
    <w:rsid w:val="002B2A43"/>
    <w:rsid w:val="002B2B5A"/>
    <w:rsid w:val="002B2BCF"/>
    <w:rsid w:val="002B2F07"/>
    <w:rsid w:val="002B4C20"/>
    <w:rsid w:val="002B4E6C"/>
    <w:rsid w:val="002B518F"/>
    <w:rsid w:val="002B539A"/>
    <w:rsid w:val="002B5A80"/>
    <w:rsid w:val="002B5E6B"/>
    <w:rsid w:val="002B62F4"/>
    <w:rsid w:val="002B6E14"/>
    <w:rsid w:val="002B7615"/>
    <w:rsid w:val="002B7EAD"/>
    <w:rsid w:val="002C0567"/>
    <w:rsid w:val="002C0C06"/>
    <w:rsid w:val="002C14D4"/>
    <w:rsid w:val="002C1BA8"/>
    <w:rsid w:val="002C32C2"/>
    <w:rsid w:val="002C3805"/>
    <w:rsid w:val="002C3993"/>
    <w:rsid w:val="002C3F8A"/>
    <w:rsid w:val="002C4620"/>
    <w:rsid w:val="002C4634"/>
    <w:rsid w:val="002C46E1"/>
    <w:rsid w:val="002C48F4"/>
    <w:rsid w:val="002C4DD7"/>
    <w:rsid w:val="002C4FFF"/>
    <w:rsid w:val="002C5950"/>
    <w:rsid w:val="002C6E7B"/>
    <w:rsid w:val="002C7F2C"/>
    <w:rsid w:val="002D014A"/>
    <w:rsid w:val="002D02A3"/>
    <w:rsid w:val="002D12F6"/>
    <w:rsid w:val="002D139F"/>
    <w:rsid w:val="002D164F"/>
    <w:rsid w:val="002D1C1B"/>
    <w:rsid w:val="002D2848"/>
    <w:rsid w:val="002D2920"/>
    <w:rsid w:val="002D2BCF"/>
    <w:rsid w:val="002D2C77"/>
    <w:rsid w:val="002D394D"/>
    <w:rsid w:val="002D5D3E"/>
    <w:rsid w:val="002D63A2"/>
    <w:rsid w:val="002D6468"/>
    <w:rsid w:val="002D6EEB"/>
    <w:rsid w:val="002D7132"/>
    <w:rsid w:val="002D758E"/>
    <w:rsid w:val="002E1980"/>
    <w:rsid w:val="002E1C9A"/>
    <w:rsid w:val="002E21A7"/>
    <w:rsid w:val="002E22EE"/>
    <w:rsid w:val="002E27A2"/>
    <w:rsid w:val="002E3035"/>
    <w:rsid w:val="002E3789"/>
    <w:rsid w:val="002E394E"/>
    <w:rsid w:val="002E3F05"/>
    <w:rsid w:val="002E4200"/>
    <w:rsid w:val="002E44D0"/>
    <w:rsid w:val="002E5105"/>
    <w:rsid w:val="002E559F"/>
    <w:rsid w:val="002E68F3"/>
    <w:rsid w:val="002E6F2D"/>
    <w:rsid w:val="002E7B1C"/>
    <w:rsid w:val="002F0657"/>
    <w:rsid w:val="002F142F"/>
    <w:rsid w:val="002F1B2D"/>
    <w:rsid w:val="002F1DE8"/>
    <w:rsid w:val="002F3221"/>
    <w:rsid w:val="002F3350"/>
    <w:rsid w:val="002F47BB"/>
    <w:rsid w:val="002F4F00"/>
    <w:rsid w:val="002F5808"/>
    <w:rsid w:val="002F597E"/>
    <w:rsid w:val="002F6E9B"/>
    <w:rsid w:val="002F7D4F"/>
    <w:rsid w:val="002F7F40"/>
    <w:rsid w:val="002F7FF0"/>
    <w:rsid w:val="00300A71"/>
    <w:rsid w:val="00300CF0"/>
    <w:rsid w:val="003019D8"/>
    <w:rsid w:val="00301E54"/>
    <w:rsid w:val="00302437"/>
    <w:rsid w:val="003027C9"/>
    <w:rsid w:val="00302CF7"/>
    <w:rsid w:val="00303DAF"/>
    <w:rsid w:val="00304085"/>
    <w:rsid w:val="00304440"/>
    <w:rsid w:val="00306615"/>
    <w:rsid w:val="0031012C"/>
    <w:rsid w:val="003105E2"/>
    <w:rsid w:val="00310BED"/>
    <w:rsid w:val="0031134D"/>
    <w:rsid w:val="00311F13"/>
    <w:rsid w:val="00311F97"/>
    <w:rsid w:val="0031227B"/>
    <w:rsid w:val="00313077"/>
    <w:rsid w:val="003130CF"/>
    <w:rsid w:val="00313621"/>
    <w:rsid w:val="0031435F"/>
    <w:rsid w:val="00314879"/>
    <w:rsid w:val="00314D5A"/>
    <w:rsid w:val="00314FAA"/>
    <w:rsid w:val="003153C3"/>
    <w:rsid w:val="003158C6"/>
    <w:rsid w:val="00315A96"/>
    <w:rsid w:val="00315E1B"/>
    <w:rsid w:val="00316606"/>
    <w:rsid w:val="003166D5"/>
    <w:rsid w:val="00317426"/>
    <w:rsid w:val="003179EC"/>
    <w:rsid w:val="00317D41"/>
    <w:rsid w:val="0032032D"/>
    <w:rsid w:val="0032062D"/>
    <w:rsid w:val="00320845"/>
    <w:rsid w:val="00321C44"/>
    <w:rsid w:val="003220F1"/>
    <w:rsid w:val="0032284B"/>
    <w:rsid w:val="00322D05"/>
    <w:rsid w:val="00323189"/>
    <w:rsid w:val="00323960"/>
    <w:rsid w:val="00323B52"/>
    <w:rsid w:val="00323EF1"/>
    <w:rsid w:val="00325602"/>
    <w:rsid w:val="00325DC5"/>
    <w:rsid w:val="00326033"/>
    <w:rsid w:val="00326185"/>
    <w:rsid w:val="00326445"/>
    <w:rsid w:val="0032740E"/>
    <w:rsid w:val="003279AA"/>
    <w:rsid w:val="00331972"/>
    <w:rsid w:val="00331D3C"/>
    <w:rsid w:val="00332D7B"/>
    <w:rsid w:val="00333A34"/>
    <w:rsid w:val="003340C9"/>
    <w:rsid w:val="003348D4"/>
    <w:rsid w:val="00334AF4"/>
    <w:rsid w:val="00334CAD"/>
    <w:rsid w:val="0033540E"/>
    <w:rsid w:val="00335D11"/>
    <w:rsid w:val="00335FBD"/>
    <w:rsid w:val="00336005"/>
    <w:rsid w:val="00336968"/>
    <w:rsid w:val="003370C2"/>
    <w:rsid w:val="00337C5C"/>
    <w:rsid w:val="00337D46"/>
    <w:rsid w:val="003404CE"/>
    <w:rsid w:val="00341236"/>
    <w:rsid w:val="003418CE"/>
    <w:rsid w:val="00341CD0"/>
    <w:rsid w:val="00342B22"/>
    <w:rsid w:val="00343526"/>
    <w:rsid w:val="003440E6"/>
    <w:rsid w:val="00345640"/>
    <w:rsid w:val="00345887"/>
    <w:rsid w:val="0034754F"/>
    <w:rsid w:val="003479F9"/>
    <w:rsid w:val="00347CB2"/>
    <w:rsid w:val="00347E62"/>
    <w:rsid w:val="0035033F"/>
    <w:rsid w:val="00350697"/>
    <w:rsid w:val="003508E0"/>
    <w:rsid w:val="00351187"/>
    <w:rsid w:val="00351938"/>
    <w:rsid w:val="00351B6A"/>
    <w:rsid w:val="00351F99"/>
    <w:rsid w:val="003523F4"/>
    <w:rsid w:val="00352ADA"/>
    <w:rsid w:val="003537D5"/>
    <w:rsid w:val="0035472B"/>
    <w:rsid w:val="00355110"/>
    <w:rsid w:val="00355348"/>
    <w:rsid w:val="003568B7"/>
    <w:rsid w:val="00357069"/>
    <w:rsid w:val="003570F1"/>
    <w:rsid w:val="00357839"/>
    <w:rsid w:val="003603D2"/>
    <w:rsid w:val="00361185"/>
    <w:rsid w:val="0036119A"/>
    <w:rsid w:val="00361F71"/>
    <w:rsid w:val="00362674"/>
    <w:rsid w:val="00362DBC"/>
    <w:rsid w:val="003632C1"/>
    <w:rsid w:val="00365ADC"/>
    <w:rsid w:val="00365B89"/>
    <w:rsid w:val="00367191"/>
    <w:rsid w:val="00367EC0"/>
    <w:rsid w:val="003706EE"/>
    <w:rsid w:val="00370B9B"/>
    <w:rsid w:val="00370F0B"/>
    <w:rsid w:val="0037118A"/>
    <w:rsid w:val="00371B3E"/>
    <w:rsid w:val="00371B4C"/>
    <w:rsid w:val="00371BD0"/>
    <w:rsid w:val="00371EA0"/>
    <w:rsid w:val="00371EF7"/>
    <w:rsid w:val="00371F34"/>
    <w:rsid w:val="00372861"/>
    <w:rsid w:val="003729BE"/>
    <w:rsid w:val="00372B49"/>
    <w:rsid w:val="0037327F"/>
    <w:rsid w:val="0037391B"/>
    <w:rsid w:val="00373967"/>
    <w:rsid w:val="00374B99"/>
    <w:rsid w:val="00376E0A"/>
    <w:rsid w:val="00376E18"/>
    <w:rsid w:val="00377009"/>
    <w:rsid w:val="0037738C"/>
    <w:rsid w:val="00380696"/>
    <w:rsid w:val="00380CDD"/>
    <w:rsid w:val="003818E8"/>
    <w:rsid w:val="00381C7C"/>
    <w:rsid w:val="0038262A"/>
    <w:rsid w:val="00382EBD"/>
    <w:rsid w:val="003832BD"/>
    <w:rsid w:val="00383A8A"/>
    <w:rsid w:val="00383C96"/>
    <w:rsid w:val="00383DCD"/>
    <w:rsid w:val="00385076"/>
    <w:rsid w:val="003853DF"/>
    <w:rsid w:val="00385B58"/>
    <w:rsid w:val="003868F2"/>
    <w:rsid w:val="0038726F"/>
    <w:rsid w:val="00387424"/>
    <w:rsid w:val="003878DD"/>
    <w:rsid w:val="00391F34"/>
    <w:rsid w:val="00392143"/>
    <w:rsid w:val="0039215C"/>
    <w:rsid w:val="0039258D"/>
    <w:rsid w:val="003926AE"/>
    <w:rsid w:val="00392921"/>
    <w:rsid w:val="003931C0"/>
    <w:rsid w:val="003935AF"/>
    <w:rsid w:val="0039385C"/>
    <w:rsid w:val="00393A34"/>
    <w:rsid w:val="003943DB"/>
    <w:rsid w:val="003948D7"/>
    <w:rsid w:val="00394AC9"/>
    <w:rsid w:val="00394BF4"/>
    <w:rsid w:val="003961A2"/>
    <w:rsid w:val="003966F4"/>
    <w:rsid w:val="00397198"/>
    <w:rsid w:val="003973AF"/>
    <w:rsid w:val="00397B9F"/>
    <w:rsid w:val="00397D84"/>
    <w:rsid w:val="00397EEA"/>
    <w:rsid w:val="003A04EF"/>
    <w:rsid w:val="003A0C74"/>
    <w:rsid w:val="003A1059"/>
    <w:rsid w:val="003A2D71"/>
    <w:rsid w:val="003A51A0"/>
    <w:rsid w:val="003A5D5A"/>
    <w:rsid w:val="003A64AD"/>
    <w:rsid w:val="003A6949"/>
    <w:rsid w:val="003A6F1B"/>
    <w:rsid w:val="003A750B"/>
    <w:rsid w:val="003B0234"/>
    <w:rsid w:val="003B03F8"/>
    <w:rsid w:val="003B0BCC"/>
    <w:rsid w:val="003B1223"/>
    <w:rsid w:val="003B14B1"/>
    <w:rsid w:val="003B162C"/>
    <w:rsid w:val="003B18BB"/>
    <w:rsid w:val="003B1D1F"/>
    <w:rsid w:val="003B1E77"/>
    <w:rsid w:val="003B27BB"/>
    <w:rsid w:val="003B3176"/>
    <w:rsid w:val="003B3857"/>
    <w:rsid w:val="003B742A"/>
    <w:rsid w:val="003B7E36"/>
    <w:rsid w:val="003B7EF9"/>
    <w:rsid w:val="003C069B"/>
    <w:rsid w:val="003C21B5"/>
    <w:rsid w:val="003C346E"/>
    <w:rsid w:val="003C3588"/>
    <w:rsid w:val="003C40FE"/>
    <w:rsid w:val="003C5171"/>
    <w:rsid w:val="003C5FC3"/>
    <w:rsid w:val="003C65CF"/>
    <w:rsid w:val="003C6A6D"/>
    <w:rsid w:val="003C7C50"/>
    <w:rsid w:val="003D091D"/>
    <w:rsid w:val="003D12A9"/>
    <w:rsid w:val="003D21C1"/>
    <w:rsid w:val="003D225C"/>
    <w:rsid w:val="003D2711"/>
    <w:rsid w:val="003D2E5B"/>
    <w:rsid w:val="003D2F56"/>
    <w:rsid w:val="003D3199"/>
    <w:rsid w:val="003D3B63"/>
    <w:rsid w:val="003D4A37"/>
    <w:rsid w:val="003D4DDD"/>
    <w:rsid w:val="003D57B0"/>
    <w:rsid w:val="003D5960"/>
    <w:rsid w:val="003D6F7B"/>
    <w:rsid w:val="003D7A0F"/>
    <w:rsid w:val="003E070D"/>
    <w:rsid w:val="003E0E64"/>
    <w:rsid w:val="003E175F"/>
    <w:rsid w:val="003E1A42"/>
    <w:rsid w:val="003E1AFA"/>
    <w:rsid w:val="003E1BD8"/>
    <w:rsid w:val="003E294E"/>
    <w:rsid w:val="003E3404"/>
    <w:rsid w:val="003E38AB"/>
    <w:rsid w:val="003E39D9"/>
    <w:rsid w:val="003E3E54"/>
    <w:rsid w:val="003E504C"/>
    <w:rsid w:val="003E5205"/>
    <w:rsid w:val="003E562E"/>
    <w:rsid w:val="003E58FB"/>
    <w:rsid w:val="003E6113"/>
    <w:rsid w:val="003E6AB3"/>
    <w:rsid w:val="003E7140"/>
    <w:rsid w:val="003E787F"/>
    <w:rsid w:val="003E7B6D"/>
    <w:rsid w:val="003F03F0"/>
    <w:rsid w:val="003F0892"/>
    <w:rsid w:val="003F1021"/>
    <w:rsid w:val="003F15D6"/>
    <w:rsid w:val="003F1ACD"/>
    <w:rsid w:val="003F2044"/>
    <w:rsid w:val="003F2200"/>
    <w:rsid w:val="003F22BA"/>
    <w:rsid w:val="003F24D8"/>
    <w:rsid w:val="003F29CE"/>
    <w:rsid w:val="003F329D"/>
    <w:rsid w:val="003F6AE9"/>
    <w:rsid w:val="003F6C1B"/>
    <w:rsid w:val="003F6D04"/>
    <w:rsid w:val="003F798E"/>
    <w:rsid w:val="00400088"/>
    <w:rsid w:val="00400490"/>
    <w:rsid w:val="00400C02"/>
    <w:rsid w:val="004013AF"/>
    <w:rsid w:val="00402AF2"/>
    <w:rsid w:val="00402CB5"/>
    <w:rsid w:val="00402EA8"/>
    <w:rsid w:val="004032EF"/>
    <w:rsid w:val="0040355E"/>
    <w:rsid w:val="00403B0D"/>
    <w:rsid w:val="004048AC"/>
    <w:rsid w:val="004049D8"/>
    <w:rsid w:val="00404DD3"/>
    <w:rsid w:val="0040590A"/>
    <w:rsid w:val="0040625F"/>
    <w:rsid w:val="0040644F"/>
    <w:rsid w:val="00406E5B"/>
    <w:rsid w:val="00406F16"/>
    <w:rsid w:val="00407970"/>
    <w:rsid w:val="0041049B"/>
    <w:rsid w:val="00410765"/>
    <w:rsid w:val="00411C7B"/>
    <w:rsid w:val="004123CD"/>
    <w:rsid w:val="00412473"/>
    <w:rsid w:val="00412671"/>
    <w:rsid w:val="00412C36"/>
    <w:rsid w:val="00412E07"/>
    <w:rsid w:val="00412E66"/>
    <w:rsid w:val="00413350"/>
    <w:rsid w:val="00413CD6"/>
    <w:rsid w:val="00413EB0"/>
    <w:rsid w:val="00416337"/>
    <w:rsid w:val="00416400"/>
    <w:rsid w:val="00416B91"/>
    <w:rsid w:val="004178E5"/>
    <w:rsid w:val="00420170"/>
    <w:rsid w:val="00420721"/>
    <w:rsid w:val="00420B63"/>
    <w:rsid w:val="00420E2A"/>
    <w:rsid w:val="00421E03"/>
    <w:rsid w:val="0042359D"/>
    <w:rsid w:val="00423C46"/>
    <w:rsid w:val="004246E1"/>
    <w:rsid w:val="00425AF0"/>
    <w:rsid w:val="00425CB5"/>
    <w:rsid w:val="00426621"/>
    <w:rsid w:val="004271AA"/>
    <w:rsid w:val="0042781B"/>
    <w:rsid w:val="00430047"/>
    <w:rsid w:val="004304DE"/>
    <w:rsid w:val="00430D61"/>
    <w:rsid w:val="004316C5"/>
    <w:rsid w:val="00431915"/>
    <w:rsid w:val="004320ED"/>
    <w:rsid w:val="004329AE"/>
    <w:rsid w:val="00432B16"/>
    <w:rsid w:val="00433DFB"/>
    <w:rsid w:val="00434D5C"/>
    <w:rsid w:val="00435041"/>
    <w:rsid w:val="004350F1"/>
    <w:rsid w:val="004354EA"/>
    <w:rsid w:val="00435A38"/>
    <w:rsid w:val="00435CD2"/>
    <w:rsid w:val="004362D9"/>
    <w:rsid w:val="00436D57"/>
    <w:rsid w:val="004373E0"/>
    <w:rsid w:val="0043742E"/>
    <w:rsid w:val="00437B8F"/>
    <w:rsid w:val="0044011B"/>
    <w:rsid w:val="00441623"/>
    <w:rsid w:val="00441D86"/>
    <w:rsid w:val="004425A7"/>
    <w:rsid w:val="00442D38"/>
    <w:rsid w:val="00444175"/>
    <w:rsid w:val="004444D5"/>
    <w:rsid w:val="004447EB"/>
    <w:rsid w:val="0044667F"/>
    <w:rsid w:val="00446B9C"/>
    <w:rsid w:val="00446E98"/>
    <w:rsid w:val="004470B4"/>
    <w:rsid w:val="00451B28"/>
    <w:rsid w:val="00453063"/>
    <w:rsid w:val="00453244"/>
    <w:rsid w:val="004532A4"/>
    <w:rsid w:val="00453597"/>
    <w:rsid w:val="004555EF"/>
    <w:rsid w:val="00456C49"/>
    <w:rsid w:val="00457A20"/>
    <w:rsid w:val="004600C3"/>
    <w:rsid w:val="00460BB8"/>
    <w:rsid w:val="00460E66"/>
    <w:rsid w:val="00460F79"/>
    <w:rsid w:val="00462BC4"/>
    <w:rsid w:val="00463156"/>
    <w:rsid w:val="004636A7"/>
    <w:rsid w:val="00463A89"/>
    <w:rsid w:val="004640C0"/>
    <w:rsid w:val="004645EF"/>
    <w:rsid w:val="004652DF"/>
    <w:rsid w:val="0046554A"/>
    <w:rsid w:val="004657A0"/>
    <w:rsid w:val="004666FE"/>
    <w:rsid w:val="00466757"/>
    <w:rsid w:val="00467DB7"/>
    <w:rsid w:val="00470287"/>
    <w:rsid w:val="00470A9D"/>
    <w:rsid w:val="00471430"/>
    <w:rsid w:val="00471842"/>
    <w:rsid w:val="00471D4A"/>
    <w:rsid w:val="00472AA2"/>
    <w:rsid w:val="0047450E"/>
    <w:rsid w:val="0047452A"/>
    <w:rsid w:val="00474709"/>
    <w:rsid w:val="00474B3D"/>
    <w:rsid w:val="0047532E"/>
    <w:rsid w:val="004756F5"/>
    <w:rsid w:val="00477F55"/>
    <w:rsid w:val="00481097"/>
    <w:rsid w:val="00481328"/>
    <w:rsid w:val="00481492"/>
    <w:rsid w:val="00481547"/>
    <w:rsid w:val="00481B0A"/>
    <w:rsid w:val="00483C4A"/>
    <w:rsid w:val="00483C7E"/>
    <w:rsid w:val="00484A50"/>
    <w:rsid w:val="00484F81"/>
    <w:rsid w:val="00485CE1"/>
    <w:rsid w:val="00485DA4"/>
    <w:rsid w:val="00486F9C"/>
    <w:rsid w:val="0048729C"/>
    <w:rsid w:val="00487EE4"/>
    <w:rsid w:val="00490F54"/>
    <w:rsid w:val="00491663"/>
    <w:rsid w:val="00491C15"/>
    <w:rsid w:val="004922F4"/>
    <w:rsid w:val="00492668"/>
    <w:rsid w:val="00492FDC"/>
    <w:rsid w:val="00493386"/>
    <w:rsid w:val="00493864"/>
    <w:rsid w:val="00493E12"/>
    <w:rsid w:val="00493E2B"/>
    <w:rsid w:val="00494AAA"/>
    <w:rsid w:val="00494F90"/>
    <w:rsid w:val="004956AA"/>
    <w:rsid w:val="00495A95"/>
    <w:rsid w:val="00495AF3"/>
    <w:rsid w:val="00495EC7"/>
    <w:rsid w:val="00496015"/>
    <w:rsid w:val="00496142"/>
    <w:rsid w:val="00496B46"/>
    <w:rsid w:val="00497315"/>
    <w:rsid w:val="004A088E"/>
    <w:rsid w:val="004A0947"/>
    <w:rsid w:val="004A1CEC"/>
    <w:rsid w:val="004A1DAB"/>
    <w:rsid w:val="004A2D7D"/>
    <w:rsid w:val="004A3D62"/>
    <w:rsid w:val="004A42D9"/>
    <w:rsid w:val="004A52D4"/>
    <w:rsid w:val="004A5682"/>
    <w:rsid w:val="004A5CFE"/>
    <w:rsid w:val="004A5DB1"/>
    <w:rsid w:val="004A632C"/>
    <w:rsid w:val="004A6E16"/>
    <w:rsid w:val="004B049D"/>
    <w:rsid w:val="004B04E1"/>
    <w:rsid w:val="004B1191"/>
    <w:rsid w:val="004B1221"/>
    <w:rsid w:val="004B1470"/>
    <w:rsid w:val="004B1944"/>
    <w:rsid w:val="004B1C37"/>
    <w:rsid w:val="004B236C"/>
    <w:rsid w:val="004B2D02"/>
    <w:rsid w:val="004B3ACC"/>
    <w:rsid w:val="004B42B4"/>
    <w:rsid w:val="004B4CFB"/>
    <w:rsid w:val="004B5862"/>
    <w:rsid w:val="004B5DCD"/>
    <w:rsid w:val="004B5E3E"/>
    <w:rsid w:val="004B6550"/>
    <w:rsid w:val="004B66B2"/>
    <w:rsid w:val="004B6CB7"/>
    <w:rsid w:val="004B6DC0"/>
    <w:rsid w:val="004B7012"/>
    <w:rsid w:val="004B721D"/>
    <w:rsid w:val="004B74C7"/>
    <w:rsid w:val="004B7A7A"/>
    <w:rsid w:val="004C0E58"/>
    <w:rsid w:val="004C0E9B"/>
    <w:rsid w:val="004C17D7"/>
    <w:rsid w:val="004C19DE"/>
    <w:rsid w:val="004C1ADB"/>
    <w:rsid w:val="004C2CEA"/>
    <w:rsid w:val="004C3AA3"/>
    <w:rsid w:val="004C51AE"/>
    <w:rsid w:val="004C6501"/>
    <w:rsid w:val="004C653C"/>
    <w:rsid w:val="004C6608"/>
    <w:rsid w:val="004C6ED7"/>
    <w:rsid w:val="004C7198"/>
    <w:rsid w:val="004C73E3"/>
    <w:rsid w:val="004C751D"/>
    <w:rsid w:val="004C76B7"/>
    <w:rsid w:val="004C76BF"/>
    <w:rsid w:val="004D0F51"/>
    <w:rsid w:val="004D1180"/>
    <w:rsid w:val="004D1398"/>
    <w:rsid w:val="004D1438"/>
    <w:rsid w:val="004D27A9"/>
    <w:rsid w:val="004D2BCE"/>
    <w:rsid w:val="004D2E28"/>
    <w:rsid w:val="004D2F8C"/>
    <w:rsid w:val="004D3436"/>
    <w:rsid w:val="004D350E"/>
    <w:rsid w:val="004D3C2C"/>
    <w:rsid w:val="004D3CCB"/>
    <w:rsid w:val="004D3D18"/>
    <w:rsid w:val="004D4694"/>
    <w:rsid w:val="004D547E"/>
    <w:rsid w:val="004D5555"/>
    <w:rsid w:val="004D6C03"/>
    <w:rsid w:val="004D77C4"/>
    <w:rsid w:val="004E18C8"/>
    <w:rsid w:val="004E1A1A"/>
    <w:rsid w:val="004E1DFE"/>
    <w:rsid w:val="004E2666"/>
    <w:rsid w:val="004E40E0"/>
    <w:rsid w:val="004E53B8"/>
    <w:rsid w:val="004E5A48"/>
    <w:rsid w:val="004E5B0B"/>
    <w:rsid w:val="004E668B"/>
    <w:rsid w:val="004E6933"/>
    <w:rsid w:val="004E74FC"/>
    <w:rsid w:val="004F070C"/>
    <w:rsid w:val="004F071C"/>
    <w:rsid w:val="004F0D0E"/>
    <w:rsid w:val="004F1FA7"/>
    <w:rsid w:val="004F2555"/>
    <w:rsid w:val="004F2DC7"/>
    <w:rsid w:val="004F3C39"/>
    <w:rsid w:val="004F3DDF"/>
    <w:rsid w:val="004F471D"/>
    <w:rsid w:val="004F4817"/>
    <w:rsid w:val="004F519F"/>
    <w:rsid w:val="004F5DAE"/>
    <w:rsid w:val="004F6530"/>
    <w:rsid w:val="004F6932"/>
    <w:rsid w:val="00500120"/>
    <w:rsid w:val="005005A8"/>
    <w:rsid w:val="00500BA5"/>
    <w:rsid w:val="00501C55"/>
    <w:rsid w:val="0050244A"/>
    <w:rsid w:val="005024BB"/>
    <w:rsid w:val="0050271F"/>
    <w:rsid w:val="00503B79"/>
    <w:rsid w:val="00504319"/>
    <w:rsid w:val="00505594"/>
    <w:rsid w:val="00505A7F"/>
    <w:rsid w:val="00505C3D"/>
    <w:rsid w:val="00506991"/>
    <w:rsid w:val="00510740"/>
    <w:rsid w:val="00511BAB"/>
    <w:rsid w:val="00511E09"/>
    <w:rsid w:val="005121FB"/>
    <w:rsid w:val="00513590"/>
    <w:rsid w:val="00515642"/>
    <w:rsid w:val="005159DD"/>
    <w:rsid w:val="0051787E"/>
    <w:rsid w:val="005178D6"/>
    <w:rsid w:val="005211CA"/>
    <w:rsid w:val="005216B4"/>
    <w:rsid w:val="005219AF"/>
    <w:rsid w:val="00522E91"/>
    <w:rsid w:val="0052316C"/>
    <w:rsid w:val="005232F6"/>
    <w:rsid w:val="00523567"/>
    <w:rsid w:val="00523B5E"/>
    <w:rsid w:val="005242AC"/>
    <w:rsid w:val="0052641A"/>
    <w:rsid w:val="00526868"/>
    <w:rsid w:val="00531D0F"/>
    <w:rsid w:val="0053272A"/>
    <w:rsid w:val="00532F8D"/>
    <w:rsid w:val="00533B6D"/>
    <w:rsid w:val="00533FC8"/>
    <w:rsid w:val="0053425D"/>
    <w:rsid w:val="005342FA"/>
    <w:rsid w:val="00535CA3"/>
    <w:rsid w:val="00536670"/>
    <w:rsid w:val="00536BC4"/>
    <w:rsid w:val="00536F6A"/>
    <w:rsid w:val="00537715"/>
    <w:rsid w:val="005379B2"/>
    <w:rsid w:val="00540EFF"/>
    <w:rsid w:val="0054182B"/>
    <w:rsid w:val="00542054"/>
    <w:rsid w:val="00542244"/>
    <w:rsid w:val="00542639"/>
    <w:rsid w:val="00542895"/>
    <w:rsid w:val="005428B8"/>
    <w:rsid w:val="00542B55"/>
    <w:rsid w:val="00543022"/>
    <w:rsid w:val="005435FB"/>
    <w:rsid w:val="00543A0D"/>
    <w:rsid w:val="005456C0"/>
    <w:rsid w:val="00545EE1"/>
    <w:rsid w:val="00546333"/>
    <w:rsid w:val="00546B9E"/>
    <w:rsid w:val="005471C0"/>
    <w:rsid w:val="005478F1"/>
    <w:rsid w:val="00547FE0"/>
    <w:rsid w:val="00550345"/>
    <w:rsid w:val="0055270F"/>
    <w:rsid w:val="00554060"/>
    <w:rsid w:val="0055456F"/>
    <w:rsid w:val="005547C8"/>
    <w:rsid w:val="0055484A"/>
    <w:rsid w:val="00554D7F"/>
    <w:rsid w:val="005557A1"/>
    <w:rsid w:val="00555AE7"/>
    <w:rsid w:val="00555E3F"/>
    <w:rsid w:val="00556EA5"/>
    <w:rsid w:val="00557162"/>
    <w:rsid w:val="00557957"/>
    <w:rsid w:val="00557F17"/>
    <w:rsid w:val="00560406"/>
    <w:rsid w:val="00561134"/>
    <w:rsid w:val="0056119A"/>
    <w:rsid w:val="00562059"/>
    <w:rsid w:val="005620C2"/>
    <w:rsid w:val="005620ED"/>
    <w:rsid w:val="00562AB3"/>
    <w:rsid w:val="00562B1C"/>
    <w:rsid w:val="0056387D"/>
    <w:rsid w:val="005638F5"/>
    <w:rsid w:val="00563CFF"/>
    <w:rsid w:val="00563DF6"/>
    <w:rsid w:val="0056407E"/>
    <w:rsid w:val="0056455D"/>
    <w:rsid w:val="00565813"/>
    <w:rsid w:val="005670AB"/>
    <w:rsid w:val="00567804"/>
    <w:rsid w:val="00567B4E"/>
    <w:rsid w:val="00567F15"/>
    <w:rsid w:val="0057012F"/>
    <w:rsid w:val="005701ED"/>
    <w:rsid w:val="005703B6"/>
    <w:rsid w:val="005704A9"/>
    <w:rsid w:val="00570673"/>
    <w:rsid w:val="00570E64"/>
    <w:rsid w:val="00571C08"/>
    <w:rsid w:val="005722CD"/>
    <w:rsid w:val="005729E8"/>
    <w:rsid w:val="00572A8F"/>
    <w:rsid w:val="00573114"/>
    <w:rsid w:val="005734DF"/>
    <w:rsid w:val="00573FC3"/>
    <w:rsid w:val="00574322"/>
    <w:rsid w:val="00574686"/>
    <w:rsid w:val="00574750"/>
    <w:rsid w:val="00574E69"/>
    <w:rsid w:val="0057522A"/>
    <w:rsid w:val="00575B49"/>
    <w:rsid w:val="00576A8C"/>
    <w:rsid w:val="00576AFB"/>
    <w:rsid w:val="0057758D"/>
    <w:rsid w:val="0057794C"/>
    <w:rsid w:val="00577AB1"/>
    <w:rsid w:val="00580103"/>
    <w:rsid w:val="005806F4"/>
    <w:rsid w:val="0058077C"/>
    <w:rsid w:val="00580F92"/>
    <w:rsid w:val="005818DD"/>
    <w:rsid w:val="005819BC"/>
    <w:rsid w:val="00581A4F"/>
    <w:rsid w:val="00583256"/>
    <w:rsid w:val="00583CE5"/>
    <w:rsid w:val="00583FDA"/>
    <w:rsid w:val="0058420A"/>
    <w:rsid w:val="005848CB"/>
    <w:rsid w:val="00584B7A"/>
    <w:rsid w:val="00585206"/>
    <w:rsid w:val="005858D4"/>
    <w:rsid w:val="00585BCA"/>
    <w:rsid w:val="00585C0E"/>
    <w:rsid w:val="00585FAF"/>
    <w:rsid w:val="005860F2"/>
    <w:rsid w:val="00586664"/>
    <w:rsid w:val="005871EA"/>
    <w:rsid w:val="0058738B"/>
    <w:rsid w:val="005879E2"/>
    <w:rsid w:val="00587A36"/>
    <w:rsid w:val="0059005F"/>
    <w:rsid w:val="00590640"/>
    <w:rsid w:val="00590718"/>
    <w:rsid w:val="0059096B"/>
    <w:rsid w:val="0059110E"/>
    <w:rsid w:val="00591468"/>
    <w:rsid w:val="005916A3"/>
    <w:rsid w:val="005916D1"/>
    <w:rsid w:val="0059199C"/>
    <w:rsid w:val="00591ADF"/>
    <w:rsid w:val="005937F9"/>
    <w:rsid w:val="00594761"/>
    <w:rsid w:val="005947C4"/>
    <w:rsid w:val="00596122"/>
    <w:rsid w:val="00596CC7"/>
    <w:rsid w:val="00596DC7"/>
    <w:rsid w:val="005977BE"/>
    <w:rsid w:val="00597831"/>
    <w:rsid w:val="005978A6"/>
    <w:rsid w:val="005979E4"/>
    <w:rsid w:val="00597E6D"/>
    <w:rsid w:val="005A0417"/>
    <w:rsid w:val="005A0566"/>
    <w:rsid w:val="005A1339"/>
    <w:rsid w:val="005A14B4"/>
    <w:rsid w:val="005A1FC9"/>
    <w:rsid w:val="005A2726"/>
    <w:rsid w:val="005A29E2"/>
    <w:rsid w:val="005A30B3"/>
    <w:rsid w:val="005A4010"/>
    <w:rsid w:val="005A4093"/>
    <w:rsid w:val="005A4550"/>
    <w:rsid w:val="005A4D0B"/>
    <w:rsid w:val="005A53F8"/>
    <w:rsid w:val="005A5D1C"/>
    <w:rsid w:val="005A640E"/>
    <w:rsid w:val="005A7737"/>
    <w:rsid w:val="005A7892"/>
    <w:rsid w:val="005A7F8D"/>
    <w:rsid w:val="005B0231"/>
    <w:rsid w:val="005B0FD5"/>
    <w:rsid w:val="005B1579"/>
    <w:rsid w:val="005B1AE6"/>
    <w:rsid w:val="005B2328"/>
    <w:rsid w:val="005B2346"/>
    <w:rsid w:val="005B2A44"/>
    <w:rsid w:val="005B2C51"/>
    <w:rsid w:val="005B3BDE"/>
    <w:rsid w:val="005B3CC8"/>
    <w:rsid w:val="005B52FB"/>
    <w:rsid w:val="005B56ED"/>
    <w:rsid w:val="005B5ABC"/>
    <w:rsid w:val="005B60F2"/>
    <w:rsid w:val="005B762B"/>
    <w:rsid w:val="005C04BF"/>
    <w:rsid w:val="005C05A3"/>
    <w:rsid w:val="005C19B7"/>
    <w:rsid w:val="005C210F"/>
    <w:rsid w:val="005C2FAF"/>
    <w:rsid w:val="005C38D4"/>
    <w:rsid w:val="005C3949"/>
    <w:rsid w:val="005C49B3"/>
    <w:rsid w:val="005C5371"/>
    <w:rsid w:val="005C5D04"/>
    <w:rsid w:val="005C6535"/>
    <w:rsid w:val="005C6723"/>
    <w:rsid w:val="005C676F"/>
    <w:rsid w:val="005C6A45"/>
    <w:rsid w:val="005C6AC6"/>
    <w:rsid w:val="005C6AD6"/>
    <w:rsid w:val="005C77EA"/>
    <w:rsid w:val="005D13DE"/>
    <w:rsid w:val="005D2539"/>
    <w:rsid w:val="005D29C8"/>
    <w:rsid w:val="005D2FA0"/>
    <w:rsid w:val="005D3426"/>
    <w:rsid w:val="005D4FC1"/>
    <w:rsid w:val="005D5A71"/>
    <w:rsid w:val="005D5DD1"/>
    <w:rsid w:val="005D6230"/>
    <w:rsid w:val="005D6747"/>
    <w:rsid w:val="005D6B19"/>
    <w:rsid w:val="005D6DBA"/>
    <w:rsid w:val="005D6E6C"/>
    <w:rsid w:val="005D758C"/>
    <w:rsid w:val="005D771C"/>
    <w:rsid w:val="005D7833"/>
    <w:rsid w:val="005E00B5"/>
    <w:rsid w:val="005E0B33"/>
    <w:rsid w:val="005E0D1C"/>
    <w:rsid w:val="005E127E"/>
    <w:rsid w:val="005E1605"/>
    <w:rsid w:val="005E2BF7"/>
    <w:rsid w:val="005E37E0"/>
    <w:rsid w:val="005E3E2B"/>
    <w:rsid w:val="005E4A8C"/>
    <w:rsid w:val="005E5C1D"/>
    <w:rsid w:val="005E6060"/>
    <w:rsid w:val="005E6684"/>
    <w:rsid w:val="005E697D"/>
    <w:rsid w:val="005E69AD"/>
    <w:rsid w:val="005E6C82"/>
    <w:rsid w:val="005E6CC6"/>
    <w:rsid w:val="005E6D0B"/>
    <w:rsid w:val="005E6D44"/>
    <w:rsid w:val="005E7A9B"/>
    <w:rsid w:val="005E7FB6"/>
    <w:rsid w:val="005F04A5"/>
    <w:rsid w:val="005F1488"/>
    <w:rsid w:val="005F1981"/>
    <w:rsid w:val="005F1EAF"/>
    <w:rsid w:val="005F1EB6"/>
    <w:rsid w:val="005F2A10"/>
    <w:rsid w:val="005F2C48"/>
    <w:rsid w:val="005F3358"/>
    <w:rsid w:val="005F409F"/>
    <w:rsid w:val="005F43F0"/>
    <w:rsid w:val="005F5837"/>
    <w:rsid w:val="005F6AB0"/>
    <w:rsid w:val="005F70DD"/>
    <w:rsid w:val="005F75BD"/>
    <w:rsid w:val="005F75D4"/>
    <w:rsid w:val="006000D5"/>
    <w:rsid w:val="006007EF"/>
    <w:rsid w:val="006008B9"/>
    <w:rsid w:val="00601690"/>
    <w:rsid w:val="00601DB4"/>
    <w:rsid w:val="00601DCD"/>
    <w:rsid w:val="00602BE5"/>
    <w:rsid w:val="00602EC0"/>
    <w:rsid w:val="00603D1C"/>
    <w:rsid w:val="00603FFF"/>
    <w:rsid w:val="0060508D"/>
    <w:rsid w:val="00605242"/>
    <w:rsid w:val="0060527D"/>
    <w:rsid w:val="0060567F"/>
    <w:rsid w:val="00606DCB"/>
    <w:rsid w:val="006070D3"/>
    <w:rsid w:val="00610102"/>
    <w:rsid w:val="00610407"/>
    <w:rsid w:val="006109AD"/>
    <w:rsid w:val="00611951"/>
    <w:rsid w:val="0061275E"/>
    <w:rsid w:val="00612820"/>
    <w:rsid w:val="00612ADB"/>
    <w:rsid w:val="0061428D"/>
    <w:rsid w:val="00614492"/>
    <w:rsid w:val="00615550"/>
    <w:rsid w:val="006155E3"/>
    <w:rsid w:val="00616609"/>
    <w:rsid w:val="00616624"/>
    <w:rsid w:val="0061698A"/>
    <w:rsid w:val="00616D79"/>
    <w:rsid w:val="00620DEA"/>
    <w:rsid w:val="006215C2"/>
    <w:rsid w:val="0062181F"/>
    <w:rsid w:val="00621C9B"/>
    <w:rsid w:val="006220B7"/>
    <w:rsid w:val="0062256F"/>
    <w:rsid w:val="00623DB9"/>
    <w:rsid w:val="006244E2"/>
    <w:rsid w:val="006248CD"/>
    <w:rsid w:val="00624916"/>
    <w:rsid w:val="00624A39"/>
    <w:rsid w:val="006253EB"/>
    <w:rsid w:val="00625633"/>
    <w:rsid w:val="00625976"/>
    <w:rsid w:val="00625E54"/>
    <w:rsid w:val="00625F31"/>
    <w:rsid w:val="00625F8B"/>
    <w:rsid w:val="006260A4"/>
    <w:rsid w:val="006267AB"/>
    <w:rsid w:val="00626CFD"/>
    <w:rsid w:val="0063091C"/>
    <w:rsid w:val="00630981"/>
    <w:rsid w:val="00630FAA"/>
    <w:rsid w:val="0063137E"/>
    <w:rsid w:val="0063154D"/>
    <w:rsid w:val="00632B63"/>
    <w:rsid w:val="00633DF3"/>
    <w:rsid w:val="00634075"/>
    <w:rsid w:val="00634405"/>
    <w:rsid w:val="00637C4C"/>
    <w:rsid w:val="00640401"/>
    <w:rsid w:val="0064101B"/>
    <w:rsid w:val="00641B27"/>
    <w:rsid w:val="00642D89"/>
    <w:rsid w:val="006435BA"/>
    <w:rsid w:val="00644A27"/>
    <w:rsid w:val="00644D6D"/>
    <w:rsid w:val="006454F4"/>
    <w:rsid w:val="00645CA3"/>
    <w:rsid w:val="0064704E"/>
    <w:rsid w:val="00647A88"/>
    <w:rsid w:val="006505E5"/>
    <w:rsid w:val="00650D54"/>
    <w:rsid w:val="00650EB2"/>
    <w:rsid w:val="0065150B"/>
    <w:rsid w:val="0065176D"/>
    <w:rsid w:val="0065195E"/>
    <w:rsid w:val="00651DC2"/>
    <w:rsid w:val="0065230D"/>
    <w:rsid w:val="006527E2"/>
    <w:rsid w:val="00652A91"/>
    <w:rsid w:val="0065329D"/>
    <w:rsid w:val="0065623C"/>
    <w:rsid w:val="0065699B"/>
    <w:rsid w:val="00656EE6"/>
    <w:rsid w:val="00656F31"/>
    <w:rsid w:val="00660953"/>
    <w:rsid w:val="00660FA4"/>
    <w:rsid w:val="00661F1E"/>
    <w:rsid w:val="00662088"/>
    <w:rsid w:val="006620ED"/>
    <w:rsid w:val="006623A0"/>
    <w:rsid w:val="0066240A"/>
    <w:rsid w:val="00662B0E"/>
    <w:rsid w:val="00662C16"/>
    <w:rsid w:val="00662D87"/>
    <w:rsid w:val="00663D26"/>
    <w:rsid w:val="00663FE2"/>
    <w:rsid w:val="00664B41"/>
    <w:rsid w:val="006652C9"/>
    <w:rsid w:val="006653FC"/>
    <w:rsid w:val="0066540A"/>
    <w:rsid w:val="00665A9F"/>
    <w:rsid w:val="00665CE3"/>
    <w:rsid w:val="0066676A"/>
    <w:rsid w:val="006676C1"/>
    <w:rsid w:val="00667CD5"/>
    <w:rsid w:val="006701C4"/>
    <w:rsid w:val="006704C4"/>
    <w:rsid w:val="00670641"/>
    <w:rsid w:val="00670946"/>
    <w:rsid w:val="00670F93"/>
    <w:rsid w:val="006712E2"/>
    <w:rsid w:val="006732D9"/>
    <w:rsid w:val="00673A0D"/>
    <w:rsid w:val="00673A12"/>
    <w:rsid w:val="006750A1"/>
    <w:rsid w:val="00676E5B"/>
    <w:rsid w:val="00677FB3"/>
    <w:rsid w:val="00677FD3"/>
    <w:rsid w:val="0068003D"/>
    <w:rsid w:val="006808BF"/>
    <w:rsid w:val="00680D4C"/>
    <w:rsid w:val="006821C0"/>
    <w:rsid w:val="00682665"/>
    <w:rsid w:val="0068281B"/>
    <w:rsid w:val="00683F2D"/>
    <w:rsid w:val="006840A2"/>
    <w:rsid w:val="006842B6"/>
    <w:rsid w:val="00684564"/>
    <w:rsid w:val="006845E2"/>
    <w:rsid w:val="006869C7"/>
    <w:rsid w:val="00686DB6"/>
    <w:rsid w:val="006875FA"/>
    <w:rsid w:val="006877DA"/>
    <w:rsid w:val="00687DBA"/>
    <w:rsid w:val="00690B08"/>
    <w:rsid w:val="0069182E"/>
    <w:rsid w:val="00692208"/>
    <w:rsid w:val="00692858"/>
    <w:rsid w:val="006928A0"/>
    <w:rsid w:val="00692B76"/>
    <w:rsid w:val="00692C6D"/>
    <w:rsid w:val="00694049"/>
    <w:rsid w:val="00694CFD"/>
    <w:rsid w:val="00694F38"/>
    <w:rsid w:val="00695577"/>
    <w:rsid w:val="006958D6"/>
    <w:rsid w:val="00695C03"/>
    <w:rsid w:val="00695DA9"/>
    <w:rsid w:val="00696314"/>
    <w:rsid w:val="00696DD1"/>
    <w:rsid w:val="00697A21"/>
    <w:rsid w:val="006A0486"/>
    <w:rsid w:val="006A0ADC"/>
    <w:rsid w:val="006A1168"/>
    <w:rsid w:val="006A2258"/>
    <w:rsid w:val="006A2B56"/>
    <w:rsid w:val="006A2DB3"/>
    <w:rsid w:val="006A2FE7"/>
    <w:rsid w:val="006A31B5"/>
    <w:rsid w:val="006A34C9"/>
    <w:rsid w:val="006A3591"/>
    <w:rsid w:val="006A3F29"/>
    <w:rsid w:val="006A531D"/>
    <w:rsid w:val="006A583A"/>
    <w:rsid w:val="006A5D45"/>
    <w:rsid w:val="006A6117"/>
    <w:rsid w:val="006A66AC"/>
    <w:rsid w:val="006A6EBB"/>
    <w:rsid w:val="006A75BE"/>
    <w:rsid w:val="006A7713"/>
    <w:rsid w:val="006B0381"/>
    <w:rsid w:val="006B03EF"/>
    <w:rsid w:val="006B0452"/>
    <w:rsid w:val="006B074A"/>
    <w:rsid w:val="006B13A2"/>
    <w:rsid w:val="006B175D"/>
    <w:rsid w:val="006B2055"/>
    <w:rsid w:val="006B2931"/>
    <w:rsid w:val="006B391B"/>
    <w:rsid w:val="006B3A04"/>
    <w:rsid w:val="006B4F18"/>
    <w:rsid w:val="006B6778"/>
    <w:rsid w:val="006B7A3C"/>
    <w:rsid w:val="006C0F45"/>
    <w:rsid w:val="006C27C3"/>
    <w:rsid w:val="006C3510"/>
    <w:rsid w:val="006C36EA"/>
    <w:rsid w:val="006C3A57"/>
    <w:rsid w:val="006C45AC"/>
    <w:rsid w:val="006C4B6E"/>
    <w:rsid w:val="006C4EF6"/>
    <w:rsid w:val="006C5284"/>
    <w:rsid w:val="006C58F5"/>
    <w:rsid w:val="006C622D"/>
    <w:rsid w:val="006C636E"/>
    <w:rsid w:val="006C6AAB"/>
    <w:rsid w:val="006C6B38"/>
    <w:rsid w:val="006C721D"/>
    <w:rsid w:val="006D05A9"/>
    <w:rsid w:val="006D0992"/>
    <w:rsid w:val="006D10B9"/>
    <w:rsid w:val="006D1498"/>
    <w:rsid w:val="006D17FF"/>
    <w:rsid w:val="006D2985"/>
    <w:rsid w:val="006D3198"/>
    <w:rsid w:val="006D3429"/>
    <w:rsid w:val="006D373D"/>
    <w:rsid w:val="006D37D6"/>
    <w:rsid w:val="006D37D8"/>
    <w:rsid w:val="006D43D2"/>
    <w:rsid w:val="006D4663"/>
    <w:rsid w:val="006D4695"/>
    <w:rsid w:val="006D5035"/>
    <w:rsid w:val="006D542E"/>
    <w:rsid w:val="006D55FE"/>
    <w:rsid w:val="006D5FAD"/>
    <w:rsid w:val="006D6217"/>
    <w:rsid w:val="006D64EA"/>
    <w:rsid w:val="006D679F"/>
    <w:rsid w:val="006D6B1D"/>
    <w:rsid w:val="006D6B4E"/>
    <w:rsid w:val="006D70B5"/>
    <w:rsid w:val="006D7252"/>
    <w:rsid w:val="006D771E"/>
    <w:rsid w:val="006D7AD4"/>
    <w:rsid w:val="006D7BD3"/>
    <w:rsid w:val="006E04BB"/>
    <w:rsid w:val="006E0CFD"/>
    <w:rsid w:val="006E15CF"/>
    <w:rsid w:val="006E1E61"/>
    <w:rsid w:val="006E2899"/>
    <w:rsid w:val="006E328A"/>
    <w:rsid w:val="006E36C6"/>
    <w:rsid w:val="006E3847"/>
    <w:rsid w:val="006E3D83"/>
    <w:rsid w:val="006E44D5"/>
    <w:rsid w:val="006E49BD"/>
    <w:rsid w:val="006E5D15"/>
    <w:rsid w:val="006E5FAC"/>
    <w:rsid w:val="006E6060"/>
    <w:rsid w:val="006E6260"/>
    <w:rsid w:val="006E6373"/>
    <w:rsid w:val="006E6AB6"/>
    <w:rsid w:val="006E6C58"/>
    <w:rsid w:val="006E6C61"/>
    <w:rsid w:val="006E6E63"/>
    <w:rsid w:val="006E76D3"/>
    <w:rsid w:val="006E799E"/>
    <w:rsid w:val="006F0964"/>
    <w:rsid w:val="006F13FC"/>
    <w:rsid w:val="006F1421"/>
    <w:rsid w:val="006F1E1D"/>
    <w:rsid w:val="006F30EE"/>
    <w:rsid w:val="006F3C18"/>
    <w:rsid w:val="006F40F8"/>
    <w:rsid w:val="006F417A"/>
    <w:rsid w:val="006F4240"/>
    <w:rsid w:val="006F4659"/>
    <w:rsid w:val="006F5086"/>
    <w:rsid w:val="006F5C27"/>
    <w:rsid w:val="006F5CBB"/>
    <w:rsid w:val="006F5F50"/>
    <w:rsid w:val="006F61B2"/>
    <w:rsid w:val="006F6CB3"/>
    <w:rsid w:val="006F74F3"/>
    <w:rsid w:val="006F77AA"/>
    <w:rsid w:val="006F7F5B"/>
    <w:rsid w:val="007017A9"/>
    <w:rsid w:val="00703024"/>
    <w:rsid w:val="0070333A"/>
    <w:rsid w:val="00704A33"/>
    <w:rsid w:val="007054A5"/>
    <w:rsid w:val="00705B62"/>
    <w:rsid w:val="007066A0"/>
    <w:rsid w:val="00706869"/>
    <w:rsid w:val="00706CE3"/>
    <w:rsid w:val="00706E9E"/>
    <w:rsid w:val="0070721A"/>
    <w:rsid w:val="00707DFF"/>
    <w:rsid w:val="00711DE3"/>
    <w:rsid w:val="007122ED"/>
    <w:rsid w:val="0071269B"/>
    <w:rsid w:val="0071294F"/>
    <w:rsid w:val="00712A80"/>
    <w:rsid w:val="00713508"/>
    <w:rsid w:val="007141B5"/>
    <w:rsid w:val="00715FD1"/>
    <w:rsid w:val="00716658"/>
    <w:rsid w:val="00716C8D"/>
    <w:rsid w:val="00717439"/>
    <w:rsid w:val="0071774A"/>
    <w:rsid w:val="00717A08"/>
    <w:rsid w:val="00720629"/>
    <w:rsid w:val="00720DC7"/>
    <w:rsid w:val="00722092"/>
    <w:rsid w:val="00722C5F"/>
    <w:rsid w:val="00722DFA"/>
    <w:rsid w:val="00723D03"/>
    <w:rsid w:val="00724A8D"/>
    <w:rsid w:val="00724B8E"/>
    <w:rsid w:val="00724F41"/>
    <w:rsid w:val="00725254"/>
    <w:rsid w:val="007253F1"/>
    <w:rsid w:val="00725A23"/>
    <w:rsid w:val="00727356"/>
    <w:rsid w:val="00727C12"/>
    <w:rsid w:val="007301AE"/>
    <w:rsid w:val="00730567"/>
    <w:rsid w:val="00730C44"/>
    <w:rsid w:val="00730ED3"/>
    <w:rsid w:val="00732A30"/>
    <w:rsid w:val="00732BE8"/>
    <w:rsid w:val="00732DAA"/>
    <w:rsid w:val="0073335A"/>
    <w:rsid w:val="00733634"/>
    <w:rsid w:val="00733C29"/>
    <w:rsid w:val="00734E13"/>
    <w:rsid w:val="00734EF1"/>
    <w:rsid w:val="007354EC"/>
    <w:rsid w:val="007358C5"/>
    <w:rsid w:val="007361C4"/>
    <w:rsid w:val="0073625D"/>
    <w:rsid w:val="00736F48"/>
    <w:rsid w:val="007402E4"/>
    <w:rsid w:val="00741561"/>
    <w:rsid w:val="0074215F"/>
    <w:rsid w:val="00742C3D"/>
    <w:rsid w:val="00742F62"/>
    <w:rsid w:val="007433E1"/>
    <w:rsid w:val="00743EF4"/>
    <w:rsid w:val="007440DE"/>
    <w:rsid w:val="007443B7"/>
    <w:rsid w:val="007444CD"/>
    <w:rsid w:val="0074528B"/>
    <w:rsid w:val="00745BEE"/>
    <w:rsid w:val="00746936"/>
    <w:rsid w:val="00747A1C"/>
    <w:rsid w:val="007502E1"/>
    <w:rsid w:val="00750A79"/>
    <w:rsid w:val="007511ED"/>
    <w:rsid w:val="00751F6C"/>
    <w:rsid w:val="0075259F"/>
    <w:rsid w:val="007528EC"/>
    <w:rsid w:val="00753551"/>
    <w:rsid w:val="0075502D"/>
    <w:rsid w:val="00755520"/>
    <w:rsid w:val="00755CEA"/>
    <w:rsid w:val="00756676"/>
    <w:rsid w:val="00756C6F"/>
    <w:rsid w:val="00756F3C"/>
    <w:rsid w:val="00757451"/>
    <w:rsid w:val="00757BD7"/>
    <w:rsid w:val="00757D2D"/>
    <w:rsid w:val="00757E4E"/>
    <w:rsid w:val="00760D9C"/>
    <w:rsid w:val="00760F29"/>
    <w:rsid w:val="0076151B"/>
    <w:rsid w:val="007617B1"/>
    <w:rsid w:val="00761D0B"/>
    <w:rsid w:val="00762482"/>
    <w:rsid w:val="00762AB5"/>
    <w:rsid w:val="00762E1F"/>
    <w:rsid w:val="00762EEA"/>
    <w:rsid w:val="00763627"/>
    <w:rsid w:val="007637C6"/>
    <w:rsid w:val="00763B2F"/>
    <w:rsid w:val="00763CE4"/>
    <w:rsid w:val="007640AF"/>
    <w:rsid w:val="00764EC2"/>
    <w:rsid w:val="00764F38"/>
    <w:rsid w:val="0076572F"/>
    <w:rsid w:val="00765C9B"/>
    <w:rsid w:val="0076674B"/>
    <w:rsid w:val="00766807"/>
    <w:rsid w:val="0076698D"/>
    <w:rsid w:val="00766B64"/>
    <w:rsid w:val="00770116"/>
    <w:rsid w:val="007706E3"/>
    <w:rsid w:val="00770D96"/>
    <w:rsid w:val="00770F3E"/>
    <w:rsid w:val="00771037"/>
    <w:rsid w:val="0077186C"/>
    <w:rsid w:val="007720DE"/>
    <w:rsid w:val="00772B51"/>
    <w:rsid w:val="00772DBC"/>
    <w:rsid w:val="00773281"/>
    <w:rsid w:val="00773493"/>
    <w:rsid w:val="00773B0E"/>
    <w:rsid w:val="00773B19"/>
    <w:rsid w:val="00773DB8"/>
    <w:rsid w:val="00774669"/>
    <w:rsid w:val="0077469A"/>
    <w:rsid w:val="00774A20"/>
    <w:rsid w:val="007752F7"/>
    <w:rsid w:val="0077580A"/>
    <w:rsid w:val="00776F4E"/>
    <w:rsid w:val="007776DA"/>
    <w:rsid w:val="00777B94"/>
    <w:rsid w:val="0078056E"/>
    <w:rsid w:val="00781766"/>
    <w:rsid w:val="00781FA8"/>
    <w:rsid w:val="0078237C"/>
    <w:rsid w:val="007826D3"/>
    <w:rsid w:val="007828ED"/>
    <w:rsid w:val="00782C18"/>
    <w:rsid w:val="00782EC0"/>
    <w:rsid w:val="0078368D"/>
    <w:rsid w:val="0078389B"/>
    <w:rsid w:val="007848A4"/>
    <w:rsid w:val="0078560A"/>
    <w:rsid w:val="00790166"/>
    <w:rsid w:val="007901B0"/>
    <w:rsid w:val="0079085E"/>
    <w:rsid w:val="00790B1F"/>
    <w:rsid w:val="0079139D"/>
    <w:rsid w:val="007919A2"/>
    <w:rsid w:val="00791C7B"/>
    <w:rsid w:val="00791D13"/>
    <w:rsid w:val="00791EE1"/>
    <w:rsid w:val="0079264C"/>
    <w:rsid w:val="00792C26"/>
    <w:rsid w:val="00792CCF"/>
    <w:rsid w:val="00793559"/>
    <w:rsid w:val="00793BE8"/>
    <w:rsid w:val="0079419D"/>
    <w:rsid w:val="00794484"/>
    <w:rsid w:val="00794CB6"/>
    <w:rsid w:val="00795674"/>
    <w:rsid w:val="00795717"/>
    <w:rsid w:val="00795BA4"/>
    <w:rsid w:val="00796670"/>
    <w:rsid w:val="007969E9"/>
    <w:rsid w:val="00796D2A"/>
    <w:rsid w:val="00797C6E"/>
    <w:rsid w:val="007A0979"/>
    <w:rsid w:val="007A2140"/>
    <w:rsid w:val="007A3041"/>
    <w:rsid w:val="007A329E"/>
    <w:rsid w:val="007A3C35"/>
    <w:rsid w:val="007A4EC7"/>
    <w:rsid w:val="007A61AB"/>
    <w:rsid w:val="007A6683"/>
    <w:rsid w:val="007A6FA5"/>
    <w:rsid w:val="007B1795"/>
    <w:rsid w:val="007B29B4"/>
    <w:rsid w:val="007B38B1"/>
    <w:rsid w:val="007B3AFA"/>
    <w:rsid w:val="007B4326"/>
    <w:rsid w:val="007B438E"/>
    <w:rsid w:val="007B454D"/>
    <w:rsid w:val="007B4874"/>
    <w:rsid w:val="007B4F00"/>
    <w:rsid w:val="007B53BF"/>
    <w:rsid w:val="007B5B35"/>
    <w:rsid w:val="007B5ED5"/>
    <w:rsid w:val="007B66AC"/>
    <w:rsid w:val="007B6CA1"/>
    <w:rsid w:val="007C047F"/>
    <w:rsid w:val="007C171F"/>
    <w:rsid w:val="007C1CC1"/>
    <w:rsid w:val="007C3717"/>
    <w:rsid w:val="007C3822"/>
    <w:rsid w:val="007C414E"/>
    <w:rsid w:val="007C587F"/>
    <w:rsid w:val="007C62E0"/>
    <w:rsid w:val="007C6F89"/>
    <w:rsid w:val="007C7AC5"/>
    <w:rsid w:val="007C7C2A"/>
    <w:rsid w:val="007C7EFB"/>
    <w:rsid w:val="007D07B1"/>
    <w:rsid w:val="007D07D8"/>
    <w:rsid w:val="007D0C03"/>
    <w:rsid w:val="007D0E1D"/>
    <w:rsid w:val="007D1A43"/>
    <w:rsid w:val="007D2275"/>
    <w:rsid w:val="007D23C9"/>
    <w:rsid w:val="007D2464"/>
    <w:rsid w:val="007D2608"/>
    <w:rsid w:val="007D5323"/>
    <w:rsid w:val="007D5B9B"/>
    <w:rsid w:val="007D5FEB"/>
    <w:rsid w:val="007D7193"/>
    <w:rsid w:val="007D771B"/>
    <w:rsid w:val="007D77B9"/>
    <w:rsid w:val="007D7B66"/>
    <w:rsid w:val="007E0255"/>
    <w:rsid w:val="007E0298"/>
    <w:rsid w:val="007E10C5"/>
    <w:rsid w:val="007E1550"/>
    <w:rsid w:val="007E1CF3"/>
    <w:rsid w:val="007E2529"/>
    <w:rsid w:val="007E2D63"/>
    <w:rsid w:val="007E2F22"/>
    <w:rsid w:val="007E33F5"/>
    <w:rsid w:val="007E4ACF"/>
    <w:rsid w:val="007E51C3"/>
    <w:rsid w:val="007E51E9"/>
    <w:rsid w:val="007E521D"/>
    <w:rsid w:val="007E574D"/>
    <w:rsid w:val="007E6344"/>
    <w:rsid w:val="007E6E09"/>
    <w:rsid w:val="007E769B"/>
    <w:rsid w:val="007E7921"/>
    <w:rsid w:val="007E7C60"/>
    <w:rsid w:val="007E7CC4"/>
    <w:rsid w:val="007E7DCF"/>
    <w:rsid w:val="007F0632"/>
    <w:rsid w:val="007F06BD"/>
    <w:rsid w:val="007F096A"/>
    <w:rsid w:val="007F3011"/>
    <w:rsid w:val="007F398B"/>
    <w:rsid w:val="007F425E"/>
    <w:rsid w:val="007F42A2"/>
    <w:rsid w:val="007F4D60"/>
    <w:rsid w:val="007F6136"/>
    <w:rsid w:val="007F64BB"/>
    <w:rsid w:val="007F7059"/>
    <w:rsid w:val="007F751E"/>
    <w:rsid w:val="007F7616"/>
    <w:rsid w:val="007F76A2"/>
    <w:rsid w:val="007F778A"/>
    <w:rsid w:val="007F7BAA"/>
    <w:rsid w:val="00801029"/>
    <w:rsid w:val="00801377"/>
    <w:rsid w:val="008013F2"/>
    <w:rsid w:val="00801922"/>
    <w:rsid w:val="0080222C"/>
    <w:rsid w:val="00802422"/>
    <w:rsid w:val="00802564"/>
    <w:rsid w:val="00803242"/>
    <w:rsid w:val="00803D52"/>
    <w:rsid w:val="008042E6"/>
    <w:rsid w:val="00804AB7"/>
    <w:rsid w:val="00804D56"/>
    <w:rsid w:val="00805567"/>
    <w:rsid w:val="00805A3D"/>
    <w:rsid w:val="00805A3E"/>
    <w:rsid w:val="00806E7E"/>
    <w:rsid w:val="008078EC"/>
    <w:rsid w:val="00807CB9"/>
    <w:rsid w:val="00807FAD"/>
    <w:rsid w:val="00810286"/>
    <w:rsid w:val="00812C81"/>
    <w:rsid w:val="00813757"/>
    <w:rsid w:val="00814B0A"/>
    <w:rsid w:val="00815826"/>
    <w:rsid w:val="0081590D"/>
    <w:rsid w:val="008168F2"/>
    <w:rsid w:val="00820624"/>
    <w:rsid w:val="00821EE1"/>
    <w:rsid w:val="00822FAF"/>
    <w:rsid w:val="00823382"/>
    <w:rsid w:val="00823615"/>
    <w:rsid w:val="00824B1D"/>
    <w:rsid w:val="00824F7B"/>
    <w:rsid w:val="00825158"/>
    <w:rsid w:val="008251D3"/>
    <w:rsid w:val="00826877"/>
    <w:rsid w:val="008269C4"/>
    <w:rsid w:val="008271C9"/>
    <w:rsid w:val="0083029C"/>
    <w:rsid w:val="00830AFE"/>
    <w:rsid w:val="00830C83"/>
    <w:rsid w:val="008319FC"/>
    <w:rsid w:val="00831F4B"/>
    <w:rsid w:val="0083214B"/>
    <w:rsid w:val="008328F9"/>
    <w:rsid w:val="00832AB9"/>
    <w:rsid w:val="00832B2F"/>
    <w:rsid w:val="00833A3D"/>
    <w:rsid w:val="00834164"/>
    <w:rsid w:val="00834755"/>
    <w:rsid w:val="00835E07"/>
    <w:rsid w:val="00836233"/>
    <w:rsid w:val="00836AD2"/>
    <w:rsid w:val="008377D8"/>
    <w:rsid w:val="00840397"/>
    <w:rsid w:val="00840500"/>
    <w:rsid w:val="0084092F"/>
    <w:rsid w:val="0084103A"/>
    <w:rsid w:val="008410CB"/>
    <w:rsid w:val="008417A6"/>
    <w:rsid w:val="00841C85"/>
    <w:rsid w:val="00842A1A"/>
    <w:rsid w:val="00843111"/>
    <w:rsid w:val="0084319F"/>
    <w:rsid w:val="00843C5C"/>
    <w:rsid w:val="008440B1"/>
    <w:rsid w:val="00844B58"/>
    <w:rsid w:val="008450ED"/>
    <w:rsid w:val="00845413"/>
    <w:rsid w:val="00847E3B"/>
    <w:rsid w:val="00847F62"/>
    <w:rsid w:val="008504F5"/>
    <w:rsid w:val="00850E61"/>
    <w:rsid w:val="00850EB2"/>
    <w:rsid w:val="00851357"/>
    <w:rsid w:val="00851F76"/>
    <w:rsid w:val="008520C5"/>
    <w:rsid w:val="008527F6"/>
    <w:rsid w:val="00852E18"/>
    <w:rsid w:val="0085315B"/>
    <w:rsid w:val="00853473"/>
    <w:rsid w:val="00854041"/>
    <w:rsid w:val="0085453A"/>
    <w:rsid w:val="0085455F"/>
    <w:rsid w:val="0085466E"/>
    <w:rsid w:val="00856A18"/>
    <w:rsid w:val="00856D2A"/>
    <w:rsid w:val="00860199"/>
    <w:rsid w:val="0086047E"/>
    <w:rsid w:val="00860590"/>
    <w:rsid w:val="008607BF"/>
    <w:rsid w:val="00860F2A"/>
    <w:rsid w:val="008617B8"/>
    <w:rsid w:val="00861A46"/>
    <w:rsid w:val="008621D3"/>
    <w:rsid w:val="008626FC"/>
    <w:rsid w:val="00863888"/>
    <w:rsid w:val="00863ADB"/>
    <w:rsid w:val="00864431"/>
    <w:rsid w:val="00864446"/>
    <w:rsid w:val="00864D15"/>
    <w:rsid w:val="00864EE1"/>
    <w:rsid w:val="00866023"/>
    <w:rsid w:val="00866073"/>
    <w:rsid w:val="00866B9A"/>
    <w:rsid w:val="00866ECD"/>
    <w:rsid w:val="00867472"/>
    <w:rsid w:val="00867E87"/>
    <w:rsid w:val="00867FFC"/>
    <w:rsid w:val="0087044C"/>
    <w:rsid w:val="00870799"/>
    <w:rsid w:val="008719AC"/>
    <w:rsid w:val="00871F9A"/>
    <w:rsid w:val="008721F1"/>
    <w:rsid w:val="008730A9"/>
    <w:rsid w:val="008734F4"/>
    <w:rsid w:val="00873814"/>
    <w:rsid w:val="00873C4F"/>
    <w:rsid w:val="00873C9A"/>
    <w:rsid w:val="00873F1B"/>
    <w:rsid w:val="008740D7"/>
    <w:rsid w:val="008742F4"/>
    <w:rsid w:val="00874F1B"/>
    <w:rsid w:val="00874FCC"/>
    <w:rsid w:val="008758C0"/>
    <w:rsid w:val="00875E7E"/>
    <w:rsid w:val="0087600C"/>
    <w:rsid w:val="008761B3"/>
    <w:rsid w:val="00877DA5"/>
    <w:rsid w:val="00880A7F"/>
    <w:rsid w:val="00882B4E"/>
    <w:rsid w:val="00882E11"/>
    <w:rsid w:val="00883296"/>
    <w:rsid w:val="0088398F"/>
    <w:rsid w:val="0088417E"/>
    <w:rsid w:val="00884A25"/>
    <w:rsid w:val="00885D0E"/>
    <w:rsid w:val="0088762A"/>
    <w:rsid w:val="00887881"/>
    <w:rsid w:val="00890BA5"/>
    <w:rsid w:val="00890BC5"/>
    <w:rsid w:val="00891541"/>
    <w:rsid w:val="008916C1"/>
    <w:rsid w:val="008918FB"/>
    <w:rsid w:val="00891F05"/>
    <w:rsid w:val="00892F6A"/>
    <w:rsid w:val="00893917"/>
    <w:rsid w:val="00893DD7"/>
    <w:rsid w:val="00894DF1"/>
    <w:rsid w:val="00895048"/>
    <w:rsid w:val="0089560F"/>
    <w:rsid w:val="00896888"/>
    <w:rsid w:val="00896F05"/>
    <w:rsid w:val="008977B1"/>
    <w:rsid w:val="008A0712"/>
    <w:rsid w:val="008A090F"/>
    <w:rsid w:val="008A0E90"/>
    <w:rsid w:val="008A16B1"/>
    <w:rsid w:val="008A2854"/>
    <w:rsid w:val="008A2F63"/>
    <w:rsid w:val="008A312F"/>
    <w:rsid w:val="008A3941"/>
    <w:rsid w:val="008A400F"/>
    <w:rsid w:val="008A4062"/>
    <w:rsid w:val="008A489E"/>
    <w:rsid w:val="008A56CD"/>
    <w:rsid w:val="008A769B"/>
    <w:rsid w:val="008A77EC"/>
    <w:rsid w:val="008A7A14"/>
    <w:rsid w:val="008B0078"/>
    <w:rsid w:val="008B16D5"/>
    <w:rsid w:val="008B433E"/>
    <w:rsid w:val="008B48CF"/>
    <w:rsid w:val="008B4B2B"/>
    <w:rsid w:val="008B4EF5"/>
    <w:rsid w:val="008B5CCE"/>
    <w:rsid w:val="008B5FC4"/>
    <w:rsid w:val="008B6828"/>
    <w:rsid w:val="008C0215"/>
    <w:rsid w:val="008C0477"/>
    <w:rsid w:val="008C081D"/>
    <w:rsid w:val="008C08C5"/>
    <w:rsid w:val="008C0913"/>
    <w:rsid w:val="008C0A90"/>
    <w:rsid w:val="008C1311"/>
    <w:rsid w:val="008C22AA"/>
    <w:rsid w:val="008C2748"/>
    <w:rsid w:val="008C4BB1"/>
    <w:rsid w:val="008C760D"/>
    <w:rsid w:val="008C76FB"/>
    <w:rsid w:val="008D0258"/>
    <w:rsid w:val="008D0661"/>
    <w:rsid w:val="008D1022"/>
    <w:rsid w:val="008D2DC4"/>
    <w:rsid w:val="008D2FE3"/>
    <w:rsid w:val="008D35E1"/>
    <w:rsid w:val="008D3A0B"/>
    <w:rsid w:val="008D4B4A"/>
    <w:rsid w:val="008D50BB"/>
    <w:rsid w:val="008D5645"/>
    <w:rsid w:val="008D5E27"/>
    <w:rsid w:val="008D6427"/>
    <w:rsid w:val="008D6E0F"/>
    <w:rsid w:val="008D7883"/>
    <w:rsid w:val="008E0130"/>
    <w:rsid w:val="008E04EA"/>
    <w:rsid w:val="008E06A6"/>
    <w:rsid w:val="008E0761"/>
    <w:rsid w:val="008E1015"/>
    <w:rsid w:val="008E1497"/>
    <w:rsid w:val="008E172A"/>
    <w:rsid w:val="008E17C8"/>
    <w:rsid w:val="008E1EEA"/>
    <w:rsid w:val="008E21F0"/>
    <w:rsid w:val="008E264B"/>
    <w:rsid w:val="008E270A"/>
    <w:rsid w:val="008E2963"/>
    <w:rsid w:val="008E369B"/>
    <w:rsid w:val="008E3CE3"/>
    <w:rsid w:val="008E4275"/>
    <w:rsid w:val="008E44ED"/>
    <w:rsid w:val="008E54AA"/>
    <w:rsid w:val="008E6286"/>
    <w:rsid w:val="008E68F3"/>
    <w:rsid w:val="008E715D"/>
    <w:rsid w:val="008E7AB0"/>
    <w:rsid w:val="008E7AB1"/>
    <w:rsid w:val="008E7BC0"/>
    <w:rsid w:val="008F0EE3"/>
    <w:rsid w:val="008F1B8E"/>
    <w:rsid w:val="008F1F88"/>
    <w:rsid w:val="008F2115"/>
    <w:rsid w:val="008F218D"/>
    <w:rsid w:val="008F247A"/>
    <w:rsid w:val="008F24A7"/>
    <w:rsid w:val="008F321F"/>
    <w:rsid w:val="008F3511"/>
    <w:rsid w:val="008F3E5E"/>
    <w:rsid w:val="008F3EBB"/>
    <w:rsid w:val="008F4220"/>
    <w:rsid w:val="008F4B31"/>
    <w:rsid w:val="008F5044"/>
    <w:rsid w:val="008F6A86"/>
    <w:rsid w:val="008F6D2E"/>
    <w:rsid w:val="0090039C"/>
    <w:rsid w:val="00900CCE"/>
    <w:rsid w:val="00901C31"/>
    <w:rsid w:val="00902C35"/>
    <w:rsid w:val="00904321"/>
    <w:rsid w:val="00904473"/>
    <w:rsid w:val="0090449A"/>
    <w:rsid w:val="009048BE"/>
    <w:rsid w:val="00904D5F"/>
    <w:rsid w:val="009055C5"/>
    <w:rsid w:val="00906503"/>
    <w:rsid w:val="00906F45"/>
    <w:rsid w:val="0090787C"/>
    <w:rsid w:val="00907AEF"/>
    <w:rsid w:val="0091014E"/>
    <w:rsid w:val="00910433"/>
    <w:rsid w:val="00910AFC"/>
    <w:rsid w:val="00910E05"/>
    <w:rsid w:val="00910E0F"/>
    <w:rsid w:val="00911A46"/>
    <w:rsid w:val="00911AAB"/>
    <w:rsid w:val="009123EC"/>
    <w:rsid w:val="00914741"/>
    <w:rsid w:val="00914887"/>
    <w:rsid w:val="009149D2"/>
    <w:rsid w:val="00914BC8"/>
    <w:rsid w:val="00914E30"/>
    <w:rsid w:val="00914EAD"/>
    <w:rsid w:val="00914FE0"/>
    <w:rsid w:val="00915A6C"/>
    <w:rsid w:val="00916209"/>
    <w:rsid w:val="009167DB"/>
    <w:rsid w:val="009207A4"/>
    <w:rsid w:val="00925846"/>
    <w:rsid w:val="00926364"/>
    <w:rsid w:val="009265D2"/>
    <w:rsid w:val="009269C6"/>
    <w:rsid w:val="009278BE"/>
    <w:rsid w:val="009301CA"/>
    <w:rsid w:val="00930301"/>
    <w:rsid w:val="009306FF"/>
    <w:rsid w:val="00930DC8"/>
    <w:rsid w:val="00933C7E"/>
    <w:rsid w:val="00933E95"/>
    <w:rsid w:val="00934222"/>
    <w:rsid w:val="0093474B"/>
    <w:rsid w:val="00934BB2"/>
    <w:rsid w:val="00935C27"/>
    <w:rsid w:val="00935D35"/>
    <w:rsid w:val="00936DC4"/>
    <w:rsid w:val="00937CD8"/>
    <w:rsid w:val="00937E40"/>
    <w:rsid w:val="009410D6"/>
    <w:rsid w:val="00941E02"/>
    <w:rsid w:val="00942037"/>
    <w:rsid w:val="009421AF"/>
    <w:rsid w:val="009431E6"/>
    <w:rsid w:val="0094347D"/>
    <w:rsid w:val="00943FC1"/>
    <w:rsid w:val="00943FC6"/>
    <w:rsid w:val="00944A6E"/>
    <w:rsid w:val="00944CCA"/>
    <w:rsid w:val="0094538D"/>
    <w:rsid w:val="009456FB"/>
    <w:rsid w:val="009457ED"/>
    <w:rsid w:val="009474CC"/>
    <w:rsid w:val="0095016C"/>
    <w:rsid w:val="009524C3"/>
    <w:rsid w:val="009528D9"/>
    <w:rsid w:val="00952D41"/>
    <w:rsid w:val="0095307C"/>
    <w:rsid w:val="00954016"/>
    <w:rsid w:val="009543B4"/>
    <w:rsid w:val="0095466E"/>
    <w:rsid w:val="009546CC"/>
    <w:rsid w:val="00954B69"/>
    <w:rsid w:val="00954FB8"/>
    <w:rsid w:val="00955492"/>
    <w:rsid w:val="009561C5"/>
    <w:rsid w:val="00956312"/>
    <w:rsid w:val="009566AA"/>
    <w:rsid w:val="0095679E"/>
    <w:rsid w:val="00956917"/>
    <w:rsid w:val="00957342"/>
    <w:rsid w:val="00957389"/>
    <w:rsid w:val="0096008C"/>
    <w:rsid w:val="009601F4"/>
    <w:rsid w:val="009603BE"/>
    <w:rsid w:val="00962A5B"/>
    <w:rsid w:val="009634EC"/>
    <w:rsid w:val="00963756"/>
    <w:rsid w:val="00963A55"/>
    <w:rsid w:val="00964148"/>
    <w:rsid w:val="0096432C"/>
    <w:rsid w:val="00964520"/>
    <w:rsid w:val="00964EC3"/>
    <w:rsid w:val="00967A0F"/>
    <w:rsid w:val="00967C44"/>
    <w:rsid w:val="0097041C"/>
    <w:rsid w:val="009705F7"/>
    <w:rsid w:val="00970929"/>
    <w:rsid w:val="00970D17"/>
    <w:rsid w:val="00971C18"/>
    <w:rsid w:val="0097220E"/>
    <w:rsid w:val="0097266F"/>
    <w:rsid w:val="00972887"/>
    <w:rsid w:val="009737BA"/>
    <w:rsid w:val="009738FC"/>
    <w:rsid w:val="00974325"/>
    <w:rsid w:val="00974462"/>
    <w:rsid w:val="0097495E"/>
    <w:rsid w:val="00974C9C"/>
    <w:rsid w:val="00975106"/>
    <w:rsid w:val="00975313"/>
    <w:rsid w:val="00975517"/>
    <w:rsid w:val="00975907"/>
    <w:rsid w:val="009759CC"/>
    <w:rsid w:val="00975D82"/>
    <w:rsid w:val="00975F5C"/>
    <w:rsid w:val="0097684E"/>
    <w:rsid w:val="00976B60"/>
    <w:rsid w:val="00977EEE"/>
    <w:rsid w:val="00980583"/>
    <w:rsid w:val="0098119F"/>
    <w:rsid w:val="00982000"/>
    <w:rsid w:val="009827C4"/>
    <w:rsid w:val="00982CB6"/>
    <w:rsid w:val="0098303D"/>
    <w:rsid w:val="0098309B"/>
    <w:rsid w:val="0098334F"/>
    <w:rsid w:val="00983B5F"/>
    <w:rsid w:val="009851E8"/>
    <w:rsid w:val="00985A85"/>
    <w:rsid w:val="00985F9D"/>
    <w:rsid w:val="009861B6"/>
    <w:rsid w:val="009866EE"/>
    <w:rsid w:val="00986F3E"/>
    <w:rsid w:val="00987F1D"/>
    <w:rsid w:val="0099175B"/>
    <w:rsid w:val="009918D6"/>
    <w:rsid w:val="00992161"/>
    <w:rsid w:val="0099238F"/>
    <w:rsid w:val="00993373"/>
    <w:rsid w:val="00993663"/>
    <w:rsid w:val="00993750"/>
    <w:rsid w:val="00993DBB"/>
    <w:rsid w:val="0099435D"/>
    <w:rsid w:val="009943CE"/>
    <w:rsid w:val="009946D4"/>
    <w:rsid w:val="00994859"/>
    <w:rsid w:val="00994ECF"/>
    <w:rsid w:val="00996B38"/>
    <w:rsid w:val="00997885"/>
    <w:rsid w:val="009A0156"/>
    <w:rsid w:val="009A04EA"/>
    <w:rsid w:val="009A0905"/>
    <w:rsid w:val="009A0C1F"/>
    <w:rsid w:val="009A215F"/>
    <w:rsid w:val="009A230D"/>
    <w:rsid w:val="009A2592"/>
    <w:rsid w:val="009A290A"/>
    <w:rsid w:val="009A2E9E"/>
    <w:rsid w:val="009A374C"/>
    <w:rsid w:val="009A3D85"/>
    <w:rsid w:val="009A43FF"/>
    <w:rsid w:val="009A4543"/>
    <w:rsid w:val="009A5FCC"/>
    <w:rsid w:val="009A628F"/>
    <w:rsid w:val="009A6CF0"/>
    <w:rsid w:val="009A6D3E"/>
    <w:rsid w:val="009A78E7"/>
    <w:rsid w:val="009B0048"/>
    <w:rsid w:val="009B088F"/>
    <w:rsid w:val="009B10A0"/>
    <w:rsid w:val="009B1785"/>
    <w:rsid w:val="009B32EA"/>
    <w:rsid w:val="009B3F5D"/>
    <w:rsid w:val="009B48BB"/>
    <w:rsid w:val="009B4A07"/>
    <w:rsid w:val="009B4EC9"/>
    <w:rsid w:val="009B5373"/>
    <w:rsid w:val="009B5BE3"/>
    <w:rsid w:val="009B7414"/>
    <w:rsid w:val="009B77E4"/>
    <w:rsid w:val="009B789F"/>
    <w:rsid w:val="009C1B14"/>
    <w:rsid w:val="009C3017"/>
    <w:rsid w:val="009C4776"/>
    <w:rsid w:val="009C4AE2"/>
    <w:rsid w:val="009C4D67"/>
    <w:rsid w:val="009C57B0"/>
    <w:rsid w:val="009C58B4"/>
    <w:rsid w:val="009C63A7"/>
    <w:rsid w:val="009C664F"/>
    <w:rsid w:val="009C66FB"/>
    <w:rsid w:val="009C678B"/>
    <w:rsid w:val="009C6B32"/>
    <w:rsid w:val="009C6E85"/>
    <w:rsid w:val="009C752E"/>
    <w:rsid w:val="009C763A"/>
    <w:rsid w:val="009C77B1"/>
    <w:rsid w:val="009D02C1"/>
    <w:rsid w:val="009D0481"/>
    <w:rsid w:val="009D06D2"/>
    <w:rsid w:val="009D0EB5"/>
    <w:rsid w:val="009D1133"/>
    <w:rsid w:val="009D16C3"/>
    <w:rsid w:val="009D269B"/>
    <w:rsid w:val="009D2DAD"/>
    <w:rsid w:val="009D349A"/>
    <w:rsid w:val="009D36EE"/>
    <w:rsid w:val="009D3B8A"/>
    <w:rsid w:val="009D3CFE"/>
    <w:rsid w:val="009D4046"/>
    <w:rsid w:val="009D5360"/>
    <w:rsid w:val="009D578C"/>
    <w:rsid w:val="009D5B51"/>
    <w:rsid w:val="009D608D"/>
    <w:rsid w:val="009D618B"/>
    <w:rsid w:val="009D6CFF"/>
    <w:rsid w:val="009D75FC"/>
    <w:rsid w:val="009D78E1"/>
    <w:rsid w:val="009E122E"/>
    <w:rsid w:val="009E2AA2"/>
    <w:rsid w:val="009E2DD1"/>
    <w:rsid w:val="009E35FE"/>
    <w:rsid w:val="009E39AE"/>
    <w:rsid w:val="009E42E3"/>
    <w:rsid w:val="009E434A"/>
    <w:rsid w:val="009E47FD"/>
    <w:rsid w:val="009E4D9B"/>
    <w:rsid w:val="009E56F3"/>
    <w:rsid w:val="009E7ADF"/>
    <w:rsid w:val="009E7E32"/>
    <w:rsid w:val="009F0342"/>
    <w:rsid w:val="009F1C64"/>
    <w:rsid w:val="009F1E8A"/>
    <w:rsid w:val="009F3F29"/>
    <w:rsid w:val="009F494C"/>
    <w:rsid w:val="009F51E5"/>
    <w:rsid w:val="009F5633"/>
    <w:rsid w:val="009F73F4"/>
    <w:rsid w:val="009F794A"/>
    <w:rsid w:val="00A00D83"/>
    <w:rsid w:val="00A0151D"/>
    <w:rsid w:val="00A01639"/>
    <w:rsid w:val="00A01FCC"/>
    <w:rsid w:val="00A02223"/>
    <w:rsid w:val="00A02C51"/>
    <w:rsid w:val="00A03343"/>
    <w:rsid w:val="00A03C2C"/>
    <w:rsid w:val="00A0469F"/>
    <w:rsid w:val="00A04C87"/>
    <w:rsid w:val="00A06307"/>
    <w:rsid w:val="00A06A14"/>
    <w:rsid w:val="00A06B6F"/>
    <w:rsid w:val="00A07A90"/>
    <w:rsid w:val="00A1063D"/>
    <w:rsid w:val="00A1089A"/>
    <w:rsid w:val="00A10B0E"/>
    <w:rsid w:val="00A10D51"/>
    <w:rsid w:val="00A1163C"/>
    <w:rsid w:val="00A11EFD"/>
    <w:rsid w:val="00A124B0"/>
    <w:rsid w:val="00A132C6"/>
    <w:rsid w:val="00A15693"/>
    <w:rsid w:val="00A1720D"/>
    <w:rsid w:val="00A1757D"/>
    <w:rsid w:val="00A2009F"/>
    <w:rsid w:val="00A228AD"/>
    <w:rsid w:val="00A22E28"/>
    <w:rsid w:val="00A231D8"/>
    <w:rsid w:val="00A24225"/>
    <w:rsid w:val="00A24F2A"/>
    <w:rsid w:val="00A250EC"/>
    <w:rsid w:val="00A255CD"/>
    <w:rsid w:val="00A267BF"/>
    <w:rsid w:val="00A26A21"/>
    <w:rsid w:val="00A2706D"/>
    <w:rsid w:val="00A27C8F"/>
    <w:rsid w:val="00A30D17"/>
    <w:rsid w:val="00A3179A"/>
    <w:rsid w:val="00A317FA"/>
    <w:rsid w:val="00A31CE8"/>
    <w:rsid w:val="00A32BCF"/>
    <w:rsid w:val="00A33500"/>
    <w:rsid w:val="00A34389"/>
    <w:rsid w:val="00A3450E"/>
    <w:rsid w:val="00A347A8"/>
    <w:rsid w:val="00A34974"/>
    <w:rsid w:val="00A357C0"/>
    <w:rsid w:val="00A36096"/>
    <w:rsid w:val="00A361FC"/>
    <w:rsid w:val="00A36DA8"/>
    <w:rsid w:val="00A37D38"/>
    <w:rsid w:val="00A403F8"/>
    <w:rsid w:val="00A40955"/>
    <w:rsid w:val="00A40956"/>
    <w:rsid w:val="00A42511"/>
    <w:rsid w:val="00A42895"/>
    <w:rsid w:val="00A43C65"/>
    <w:rsid w:val="00A43D72"/>
    <w:rsid w:val="00A443A9"/>
    <w:rsid w:val="00A444A3"/>
    <w:rsid w:val="00A44584"/>
    <w:rsid w:val="00A45E00"/>
    <w:rsid w:val="00A47B6F"/>
    <w:rsid w:val="00A47DAE"/>
    <w:rsid w:val="00A47E99"/>
    <w:rsid w:val="00A51870"/>
    <w:rsid w:val="00A51D67"/>
    <w:rsid w:val="00A52A67"/>
    <w:rsid w:val="00A52CCD"/>
    <w:rsid w:val="00A530C2"/>
    <w:rsid w:val="00A533D9"/>
    <w:rsid w:val="00A54515"/>
    <w:rsid w:val="00A545E5"/>
    <w:rsid w:val="00A55261"/>
    <w:rsid w:val="00A55270"/>
    <w:rsid w:val="00A55823"/>
    <w:rsid w:val="00A56DC4"/>
    <w:rsid w:val="00A57F99"/>
    <w:rsid w:val="00A6014D"/>
    <w:rsid w:val="00A6030A"/>
    <w:rsid w:val="00A611F8"/>
    <w:rsid w:val="00A6134D"/>
    <w:rsid w:val="00A61591"/>
    <w:rsid w:val="00A61C90"/>
    <w:rsid w:val="00A62203"/>
    <w:rsid w:val="00A6226F"/>
    <w:rsid w:val="00A62357"/>
    <w:rsid w:val="00A62EC0"/>
    <w:rsid w:val="00A63211"/>
    <w:rsid w:val="00A633D5"/>
    <w:rsid w:val="00A63A87"/>
    <w:rsid w:val="00A64073"/>
    <w:rsid w:val="00A64E3B"/>
    <w:rsid w:val="00A653F2"/>
    <w:rsid w:val="00A66E0A"/>
    <w:rsid w:val="00A6703E"/>
    <w:rsid w:val="00A67913"/>
    <w:rsid w:val="00A67DB3"/>
    <w:rsid w:val="00A67E0C"/>
    <w:rsid w:val="00A7033D"/>
    <w:rsid w:val="00A716DD"/>
    <w:rsid w:val="00A71A41"/>
    <w:rsid w:val="00A722DC"/>
    <w:rsid w:val="00A731A9"/>
    <w:rsid w:val="00A7381F"/>
    <w:rsid w:val="00A73D3E"/>
    <w:rsid w:val="00A747AE"/>
    <w:rsid w:val="00A767D6"/>
    <w:rsid w:val="00A77BF8"/>
    <w:rsid w:val="00A8011B"/>
    <w:rsid w:val="00A802C8"/>
    <w:rsid w:val="00A81BCB"/>
    <w:rsid w:val="00A81BE2"/>
    <w:rsid w:val="00A822DE"/>
    <w:rsid w:val="00A826B4"/>
    <w:rsid w:val="00A82C7D"/>
    <w:rsid w:val="00A82F47"/>
    <w:rsid w:val="00A83DF8"/>
    <w:rsid w:val="00A840BD"/>
    <w:rsid w:val="00A85269"/>
    <w:rsid w:val="00A852AC"/>
    <w:rsid w:val="00A8589F"/>
    <w:rsid w:val="00A85FC5"/>
    <w:rsid w:val="00A86088"/>
    <w:rsid w:val="00A86935"/>
    <w:rsid w:val="00A869B8"/>
    <w:rsid w:val="00A87206"/>
    <w:rsid w:val="00A876C4"/>
    <w:rsid w:val="00A87A50"/>
    <w:rsid w:val="00A87DC8"/>
    <w:rsid w:val="00A91602"/>
    <w:rsid w:val="00A92391"/>
    <w:rsid w:val="00A9313B"/>
    <w:rsid w:val="00A94290"/>
    <w:rsid w:val="00A9499C"/>
    <w:rsid w:val="00A95B55"/>
    <w:rsid w:val="00A95C6C"/>
    <w:rsid w:val="00A963AB"/>
    <w:rsid w:val="00A96542"/>
    <w:rsid w:val="00A9689B"/>
    <w:rsid w:val="00A9697D"/>
    <w:rsid w:val="00A969A5"/>
    <w:rsid w:val="00A9712D"/>
    <w:rsid w:val="00A97B22"/>
    <w:rsid w:val="00A97F28"/>
    <w:rsid w:val="00AA0A64"/>
    <w:rsid w:val="00AA26DE"/>
    <w:rsid w:val="00AA2E12"/>
    <w:rsid w:val="00AA3A0A"/>
    <w:rsid w:val="00AA54CC"/>
    <w:rsid w:val="00AA581A"/>
    <w:rsid w:val="00AA5C01"/>
    <w:rsid w:val="00AA64EA"/>
    <w:rsid w:val="00AA66DC"/>
    <w:rsid w:val="00AA7948"/>
    <w:rsid w:val="00AA7DAB"/>
    <w:rsid w:val="00AA7EDC"/>
    <w:rsid w:val="00AB0F0E"/>
    <w:rsid w:val="00AB1131"/>
    <w:rsid w:val="00AB18B4"/>
    <w:rsid w:val="00AB1A76"/>
    <w:rsid w:val="00AB31E9"/>
    <w:rsid w:val="00AB37BA"/>
    <w:rsid w:val="00AB39B3"/>
    <w:rsid w:val="00AB4979"/>
    <w:rsid w:val="00AB5CF4"/>
    <w:rsid w:val="00AB6432"/>
    <w:rsid w:val="00AB648E"/>
    <w:rsid w:val="00AB6C45"/>
    <w:rsid w:val="00AB704E"/>
    <w:rsid w:val="00AB78E8"/>
    <w:rsid w:val="00AB7ABD"/>
    <w:rsid w:val="00AB7BD5"/>
    <w:rsid w:val="00AB7FE7"/>
    <w:rsid w:val="00AC006D"/>
    <w:rsid w:val="00AC05C8"/>
    <w:rsid w:val="00AC0958"/>
    <w:rsid w:val="00AC115B"/>
    <w:rsid w:val="00AC1640"/>
    <w:rsid w:val="00AC18EB"/>
    <w:rsid w:val="00AC2122"/>
    <w:rsid w:val="00AC2320"/>
    <w:rsid w:val="00AC25DF"/>
    <w:rsid w:val="00AC2D2A"/>
    <w:rsid w:val="00AC4A21"/>
    <w:rsid w:val="00AC5604"/>
    <w:rsid w:val="00AC62E4"/>
    <w:rsid w:val="00AC6980"/>
    <w:rsid w:val="00AC6C4D"/>
    <w:rsid w:val="00AC6ECE"/>
    <w:rsid w:val="00AC7A51"/>
    <w:rsid w:val="00AC7CB7"/>
    <w:rsid w:val="00AD0193"/>
    <w:rsid w:val="00AD058F"/>
    <w:rsid w:val="00AD0B4B"/>
    <w:rsid w:val="00AD0F90"/>
    <w:rsid w:val="00AD10CA"/>
    <w:rsid w:val="00AD1217"/>
    <w:rsid w:val="00AD1279"/>
    <w:rsid w:val="00AD1D2B"/>
    <w:rsid w:val="00AD248E"/>
    <w:rsid w:val="00AD26DD"/>
    <w:rsid w:val="00AD2DEA"/>
    <w:rsid w:val="00AD2EC3"/>
    <w:rsid w:val="00AD4A05"/>
    <w:rsid w:val="00AD55B1"/>
    <w:rsid w:val="00AD5E90"/>
    <w:rsid w:val="00AD62EB"/>
    <w:rsid w:val="00AD7AEC"/>
    <w:rsid w:val="00AD7EFB"/>
    <w:rsid w:val="00AD7F01"/>
    <w:rsid w:val="00AE0AC8"/>
    <w:rsid w:val="00AE14C2"/>
    <w:rsid w:val="00AE192E"/>
    <w:rsid w:val="00AE3494"/>
    <w:rsid w:val="00AE3B53"/>
    <w:rsid w:val="00AE3C4B"/>
    <w:rsid w:val="00AE4AC2"/>
    <w:rsid w:val="00AE53B9"/>
    <w:rsid w:val="00AE570B"/>
    <w:rsid w:val="00AE57A5"/>
    <w:rsid w:val="00AE7604"/>
    <w:rsid w:val="00AE7838"/>
    <w:rsid w:val="00AE7E04"/>
    <w:rsid w:val="00AE7ED4"/>
    <w:rsid w:val="00AF154B"/>
    <w:rsid w:val="00AF1CDC"/>
    <w:rsid w:val="00AF200B"/>
    <w:rsid w:val="00AF2B98"/>
    <w:rsid w:val="00AF32EA"/>
    <w:rsid w:val="00AF3AA9"/>
    <w:rsid w:val="00AF3B52"/>
    <w:rsid w:val="00AF428E"/>
    <w:rsid w:val="00AF43A1"/>
    <w:rsid w:val="00AF4457"/>
    <w:rsid w:val="00AF459F"/>
    <w:rsid w:val="00AF4805"/>
    <w:rsid w:val="00AF6EB7"/>
    <w:rsid w:val="00AF6EC6"/>
    <w:rsid w:val="00B00A6F"/>
    <w:rsid w:val="00B00C84"/>
    <w:rsid w:val="00B012AD"/>
    <w:rsid w:val="00B01A77"/>
    <w:rsid w:val="00B02C55"/>
    <w:rsid w:val="00B02F63"/>
    <w:rsid w:val="00B033E7"/>
    <w:rsid w:val="00B03681"/>
    <w:rsid w:val="00B04461"/>
    <w:rsid w:val="00B04935"/>
    <w:rsid w:val="00B04CD0"/>
    <w:rsid w:val="00B04E9B"/>
    <w:rsid w:val="00B05499"/>
    <w:rsid w:val="00B06A5D"/>
    <w:rsid w:val="00B06F60"/>
    <w:rsid w:val="00B072CE"/>
    <w:rsid w:val="00B07BDB"/>
    <w:rsid w:val="00B1057F"/>
    <w:rsid w:val="00B10A9C"/>
    <w:rsid w:val="00B10F23"/>
    <w:rsid w:val="00B11051"/>
    <w:rsid w:val="00B116B9"/>
    <w:rsid w:val="00B11BB4"/>
    <w:rsid w:val="00B129E7"/>
    <w:rsid w:val="00B12C37"/>
    <w:rsid w:val="00B12D5B"/>
    <w:rsid w:val="00B135F8"/>
    <w:rsid w:val="00B145DE"/>
    <w:rsid w:val="00B15591"/>
    <w:rsid w:val="00B1581F"/>
    <w:rsid w:val="00B17A8D"/>
    <w:rsid w:val="00B2008C"/>
    <w:rsid w:val="00B20661"/>
    <w:rsid w:val="00B207E7"/>
    <w:rsid w:val="00B2112D"/>
    <w:rsid w:val="00B21282"/>
    <w:rsid w:val="00B21416"/>
    <w:rsid w:val="00B22580"/>
    <w:rsid w:val="00B229CE"/>
    <w:rsid w:val="00B22C6E"/>
    <w:rsid w:val="00B22E4E"/>
    <w:rsid w:val="00B23095"/>
    <w:rsid w:val="00B24ADE"/>
    <w:rsid w:val="00B24B2B"/>
    <w:rsid w:val="00B24C30"/>
    <w:rsid w:val="00B252C7"/>
    <w:rsid w:val="00B2633D"/>
    <w:rsid w:val="00B26456"/>
    <w:rsid w:val="00B269AA"/>
    <w:rsid w:val="00B2761F"/>
    <w:rsid w:val="00B27B51"/>
    <w:rsid w:val="00B30100"/>
    <w:rsid w:val="00B307D9"/>
    <w:rsid w:val="00B3094A"/>
    <w:rsid w:val="00B30BAA"/>
    <w:rsid w:val="00B31494"/>
    <w:rsid w:val="00B319D5"/>
    <w:rsid w:val="00B319E0"/>
    <w:rsid w:val="00B31C6D"/>
    <w:rsid w:val="00B323E9"/>
    <w:rsid w:val="00B32AE0"/>
    <w:rsid w:val="00B32C72"/>
    <w:rsid w:val="00B33307"/>
    <w:rsid w:val="00B33DF0"/>
    <w:rsid w:val="00B33E8C"/>
    <w:rsid w:val="00B35C4F"/>
    <w:rsid w:val="00B3627E"/>
    <w:rsid w:val="00B3654C"/>
    <w:rsid w:val="00B36BE9"/>
    <w:rsid w:val="00B36C2A"/>
    <w:rsid w:val="00B36DF9"/>
    <w:rsid w:val="00B37ECA"/>
    <w:rsid w:val="00B4026C"/>
    <w:rsid w:val="00B402AD"/>
    <w:rsid w:val="00B40402"/>
    <w:rsid w:val="00B405D5"/>
    <w:rsid w:val="00B40715"/>
    <w:rsid w:val="00B4096B"/>
    <w:rsid w:val="00B40D87"/>
    <w:rsid w:val="00B40E7B"/>
    <w:rsid w:val="00B41FBC"/>
    <w:rsid w:val="00B429AD"/>
    <w:rsid w:val="00B42CDB"/>
    <w:rsid w:val="00B42DAD"/>
    <w:rsid w:val="00B4373A"/>
    <w:rsid w:val="00B43E74"/>
    <w:rsid w:val="00B43F72"/>
    <w:rsid w:val="00B44C8D"/>
    <w:rsid w:val="00B452D1"/>
    <w:rsid w:val="00B46443"/>
    <w:rsid w:val="00B4650B"/>
    <w:rsid w:val="00B46DD2"/>
    <w:rsid w:val="00B47533"/>
    <w:rsid w:val="00B47BAB"/>
    <w:rsid w:val="00B47E8A"/>
    <w:rsid w:val="00B50185"/>
    <w:rsid w:val="00B503B5"/>
    <w:rsid w:val="00B50739"/>
    <w:rsid w:val="00B5095E"/>
    <w:rsid w:val="00B50C9F"/>
    <w:rsid w:val="00B51B0D"/>
    <w:rsid w:val="00B527C2"/>
    <w:rsid w:val="00B53A2C"/>
    <w:rsid w:val="00B53CFD"/>
    <w:rsid w:val="00B544EB"/>
    <w:rsid w:val="00B5492B"/>
    <w:rsid w:val="00B55659"/>
    <w:rsid w:val="00B55F53"/>
    <w:rsid w:val="00B55FF4"/>
    <w:rsid w:val="00B5630B"/>
    <w:rsid w:val="00B57674"/>
    <w:rsid w:val="00B57C8A"/>
    <w:rsid w:val="00B60528"/>
    <w:rsid w:val="00B60725"/>
    <w:rsid w:val="00B623C0"/>
    <w:rsid w:val="00B62B93"/>
    <w:rsid w:val="00B62BDE"/>
    <w:rsid w:val="00B62FB1"/>
    <w:rsid w:val="00B63BEF"/>
    <w:rsid w:val="00B6434A"/>
    <w:rsid w:val="00B64634"/>
    <w:rsid w:val="00B64A90"/>
    <w:rsid w:val="00B65119"/>
    <w:rsid w:val="00B6697D"/>
    <w:rsid w:val="00B67062"/>
    <w:rsid w:val="00B709C8"/>
    <w:rsid w:val="00B70F6B"/>
    <w:rsid w:val="00B71166"/>
    <w:rsid w:val="00B71413"/>
    <w:rsid w:val="00B71737"/>
    <w:rsid w:val="00B751D3"/>
    <w:rsid w:val="00B77075"/>
    <w:rsid w:val="00B771F9"/>
    <w:rsid w:val="00B778A5"/>
    <w:rsid w:val="00B77BBA"/>
    <w:rsid w:val="00B803EE"/>
    <w:rsid w:val="00B8079C"/>
    <w:rsid w:val="00B80F71"/>
    <w:rsid w:val="00B8133F"/>
    <w:rsid w:val="00B81CA0"/>
    <w:rsid w:val="00B829B3"/>
    <w:rsid w:val="00B829BD"/>
    <w:rsid w:val="00B83252"/>
    <w:rsid w:val="00B834BB"/>
    <w:rsid w:val="00B83C27"/>
    <w:rsid w:val="00B84010"/>
    <w:rsid w:val="00B8441F"/>
    <w:rsid w:val="00B84D6E"/>
    <w:rsid w:val="00B858DE"/>
    <w:rsid w:val="00B863B3"/>
    <w:rsid w:val="00B90345"/>
    <w:rsid w:val="00B90C9D"/>
    <w:rsid w:val="00B90E3C"/>
    <w:rsid w:val="00B915B0"/>
    <w:rsid w:val="00B91B58"/>
    <w:rsid w:val="00B92921"/>
    <w:rsid w:val="00B92DC3"/>
    <w:rsid w:val="00B9328A"/>
    <w:rsid w:val="00B93519"/>
    <w:rsid w:val="00B9400A"/>
    <w:rsid w:val="00B944C7"/>
    <w:rsid w:val="00B945AD"/>
    <w:rsid w:val="00B94ADF"/>
    <w:rsid w:val="00B94BF3"/>
    <w:rsid w:val="00B950D0"/>
    <w:rsid w:val="00B95171"/>
    <w:rsid w:val="00B95489"/>
    <w:rsid w:val="00B9558E"/>
    <w:rsid w:val="00B96236"/>
    <w:rsid w:val="00B96A70"/>
    <w:rsid w:val="00B96B96"/>
    <w:rsid w:val="00B96CAD"/>
    <w:rsid w:val="00BA05B0"/>
    <w:rsid w:val="00BA06A5"/>
    <w:rsid w:val="00BA174A"/>
    <w:rsid w:val="00BA1856"/>
    <w:rsid w:val="00BA1C5F"/>
    <w:rsid w:val="00BA27BF"/>
    <w:rsid w:val="00BA329F"/>
    <w:rsid w:val="00BA445F"/>
    <w:rsid w:val="00BA47EE"/>
    <w:rsid w:val="00BA5653"/>
    <w:rsid w:val="00BA5921"/>
    <w:rsid w:val="00BA60BD"/>
    <w:rsid w:val="00BA6260"/>
    <w:rsid w:val="00BA66B3"/>
    <w:rsid w:val="00BA72AA"/>
    <w:rsid w:val="00BA7DB2"/>
    <w:rsid w:val="00BB1643"/>
    <w:rsid w:val="00BB4AA7"/>
    <w:rsid w:val="00BB5062"/>
    <w:rsid w:val="00BB538D"/>
    <w:rsid w:val="00BB540D"/>
    <w:rsid w:val="00BB5D5F"/>
    <w:rsid w:val="00BB6617"/>
    <w:rsid w:val="00BB72DD"/>
    <w:rsid w:val="00BB75D7"/>
    <w:rsid w:val="00BB781B"/>
    <w:rsid w:val="00BB7FC1"/>
    <w:rsid w:val="00BC014E"/>
    <w:rsid w:val="00BC0E30"/>
    <w:rsid w:val="00BC14A0"/>
    <w:rsid w:val="00BC1ACC"/>
    <w:rsid w:val="00BC274A"/>
    <w:rsid w:val="00BC31C3"/>
    <w:rsid w:val="00BC31F9"/>
    <w:rsid w:val="00BC3F0B"/>
    <w:rsid w:val="00BC4D30"/>
    <w:rsid w:val="00BC5604"/>
    <w:rsid w:val="00BC64A9"/>
    <w:rsid w:val="00BC77A2"/>
    <w:rsid w:val="00BC7BA6"/>
    <w:rsid w:val="00BD08F2"/>
    <w:rsid w:val="00BD181D"/>
    <w:rsid w:val="00BD2E40"/>
    <w:rsid w:val="00BD30FE"/>
    <w:rsid w:val="00BD3262"/>
    <w:rsid w:val="00BD471D"/>
    <w:rsid w:val="00BD4CC5"/>
    <w:rsid w:val="00BD5A3D"/>
    <w:rsid w:val="00BD5E61"/>
    <w:rsid w:val="00BD6EC5"/>
    <w:rsid w:val="00BD7DAE"/>
    <w:rsid w:val="00BE023B"/>
    <w:rsid w:val="00BE07B2"/>
    <w:rsid w:val="00BE10A9"/>
    <w:rsid w:val="00BE1577"/>
    <w:rsid w:val="00BE1A6E"/>
    <w:rsid w:val="00BE23A3"/>
    <w:rsid w:val="00BE2DB1"/>
    <w:rsid w:val="00BE2F0B"/>
    <w:rsid w:val="00BE4111"/>
    <w:rsid w:val="00BE4156"/>
    <w:rsid w:val="00BE47C2"/>
    <w:rsid w:val="00BE562E"/>
    <w:rsid w:val="00BE570F"/>
    <w:rsid w:val="00BE5EA4"/>
    <w:rsid w:val="00BE6753"/>
    <w:rsid w:val="00BE6D8F"/>
    <w:rsid w:val="00BE7F52"/>
    <w:rsid w:val="00BF0273"/>
    <w:rsid w:val="00BF0AF3"/>
    <w:rsid w:val="00BF0BA7"/>
    <w:rsid w:val="00BF1B33"/>
    <w:rsid w:val="00BF2081"/>
    <w:rsid w:val="00BF33C6"/>
    <w:rsid w:val="00BF3639"/>
    <w:rsid w:val="00BF3893"/>
    <w:rsid w:val="00BF3E10"/>
    <w:rsid w:val="00BF4AF4"/>
    <w:rsid w:val="00BF4B6C"/>
    <w:rsid w:val="00BF4EC8"/>
    <w:rsid w:val="00BF5410"/>
    <w:rsid w:val="00BF58AC"/>
    <w:rsid w:val="00C0162B"/>
    <w:rsid w:val="00C01EEA"/>
    <w:rsid w:val="00C0220E"/>
    <w:rsid w:val="00C028AC"/>
    <w:rsid w:val="00C02B36"/>
    <w:rsid w:val="00C03B06"/>
    <w:rsid w:val="00C03FC4"/>
    <w:rsid w:val="00C0596B"/>
    <w:rsid w:val="00C0652A"/>
    <w:rsid w:val="00C06674"/>
    <w:rsid w:val="00C06AA7"/>
    <w:rsid w:val="00C07E43"/>
    <w:rsid w:val="00C07F3D"/>
    <w:rsid w:val="00C10249"/>
    <w:rsid w:val="00C102C3"/>
    <w:rsid w:val="00C10814"/>
    <w:rsid w:val="00C1087F"/>
    <w:rsid w:val="00C11101"/>
    <w:rsid w:val="00C11ECB"/>
    <w:rsid w:val="00C11ED3"/>
    <w:rsid w:val="00C120F9"/>
    <w:rsid w:val="00C121FF"/>
    <w:rsid w:val="00C1386E"/>
    <w:rsid w:val="00C14705"/>
    <w:rsid w:val="00C1495B"/>
    <w:rsid w:val="00C14B8C"/>
    <w:rsid w:val="00C1539A"/>
    <w:rsid w:val="00C15903"/>
    <w:rsid w:val="00C16F32"/>
    <w:rsid w:val="00C17042"/>
    <w:rsid w:val="00C17538"/>
    <w:rsid w:val="00C17722"/>
    <w:rsid w:val="00C17BD2"/>
    <w:rsid w:val="00C17DF0"/>
    <w:rsid w:val="00C2020E"/>
    <w:rsid w:val="00C2022E"/>
    <w:rsid w:val="00C206F9"/>
    <w:rsid w:val="00C20BE5"/>
    <w:rsid w:val="00C211F9"/>
    <w:rsid w:val="00C214A7"/>
    <w:rsid w:val="00C2172B"/>
    <w:rsid w:val="00C21FCB"/>
    <w:rsid w:val="00C2226F"/>
    <w:rsid w:val="00C2228F"/>
    <w:rsid w:val="00C2258F"/>
    <w:rsid w:val="00C22779"/>
    <w:rsid w:val="00C22BED"/>
    <w:rsid w:val="00C22E9A"/>
    <w:rsid w:val="00C22F75"/>
    <w:rsid w:val="00C23BC3"/>
    <w:rsid w:val="00C248F8"/>
    <w:rsid w:val="00C25795"/>
    <w:rsid w:val="00C2662F"/>
    <w:rsid w:val="00C27127"/>
    <w:rsid w:val="00C279BF"/>
    <w:rsid w:val="00C27D40"/>
    <w:rsid w:val="00C302E9"/>
    <w:rsid w:val="00C304F6"/>
    <w:rsid w:val="00C319AC"/>
    <w:rsid w:val="00C31AC3"/>
    <w:rsid w:val="00C31C00"/>
    <w:rsid w:val="00C3226B"/>
    <w:rsid w:val="00C32A1E"/>
    <w:rsid w:val="00C32CDA"/>
    <w:rsid w:val="00C33109"/>
    <w:rsid w:val="00C336CB"/>
    <w:rsid w:val="00C33E09"/>
    <w:rsid w:val="00C34073"/>
    <w:rsid w:val="00C35125"/>
    <w:rsid w:val="00C3594A"/>
    <w:rsid w:val="00C400FF"/>
    <w:rsid w:val="00C40258"/>
    <w:rsid w:val="00C403E9"/>
    <w:rsid w:val="00C40AA1"/>
    <w:rsid w:val="00C41475"/>
    <w:rsid w:val="00C41D8F"/>
    <w:rsid w:val="00C44474"/>
    <w:rsid w:val="00C44F2C"/>
    <w:rsid w:val="00C44F54"/>
    <w:rsid w:val="00C462B1"/>
    <w:rsid w:val="00C4638C"/>
    <w:rsid w:val="00C46783"/>
    <w:rsid w:val="00C47FAB"/>
    <w:rsid w:val="00C50221"/>
    <w:rsid w:val="00C5069D"/>
    <w:rsid w:val="00C511EC"/>
    <w:rsid w:val="00C518DA"/>
    <w:rsid w:val="00C52307"/>
    <w:rsid w:val="00C525C9"/>
    <w:rsid w:val="00C52746"/>
    <w:rsid w:val="00C5299C"/>
    <w:rsid w:val="00C52A54"/>
    <w:rsid w:val="00C52D3C"/>
    <w:rsid w:val="00C530E2"/>
    <w:rsid w:val="00C53AF7"/>
    <w:rsid w:val="00C53D33"/>
    <w:rsid w:val="00C5427B"/>
    <w:rsid w:val="00C5437B"/>
    <w:rsid w:val="00C54798"/>
    <w:rsid w:val="00C54C43"/>
    <w:rsid w:val="00C555A6"/>
    <w:rsid w:val="00C55988"/>
    <w:rsid w:val="00C55E6B"/>
    <w:rsid w:val="00C56A51"/>
    <w:rsid w:val="00C6025D"/>
    <w:rsid w:val="00C60512"/>
    <w:rsid w:val="00C623AC"/>
    <w:rsid w:val="00C64023"/>
    <w:rsid w:val="00C645A5"/>
    <w:rsid w:val="00C64861"/>
    <w:rsid w:val="00C652E9"/>
    <w:rsid w:val="00C65581"/>
    <w:rsid w:val="00C6589B"/>
    <w:rsid w:val="00C65DA9"/>
    <w:rsid w:val="00C65E82"/>
    <w:rsid w:val="00C65F80"/>
    <w:rsid w:val="00C675EB"/>
    <w:rsid w:val="00C71AAB"/>
    <w:rsid w:val="00C71AF4"/>
    <w:rsid w:val="00C71BE5"/>
    <w:rsid w:val="00C71DE3"/>
    <w:rsid w:val="00C723BC"/>
    <w:rsid w:val="00C7296D"/>
    <w:rsid w:val="00C73395"/>
    <w:rsid w:val="00C7366A"/>
    <w:rsid w:val="00C73770"/>
    <w:rsid w:val="00C773C2"/>
    <w:rsid w:val="00C7742E"/>
    <w:rsid w:val="00C77842"/>
    <w:rsid w:val="00C77A95"/>
    <w:rsid w:val="00C77CE7"/>
    <w:rsid w:val="00C77E94"/>
    <w:rsid w:val="00C80013"/>
    <w:rsid w:val="00C813C8"/>
    <w:rsid w:val="00C81ADC"/>
    <w:rsid w:val="00C824B2"/>
    <w:rsid w:val="00C826CB"/>
    <w:rsid w:val="00C82A3A"/>
    <w:rsid w:val="00C82AA4"/>
    <w:rsid w:val="00C82F43"/>
    <w:rsid w:val="00C837D3"/>
    <w:rsid w:val="00C83A40"/>
    <w:rsid w:val="00C83D94"/>
    <w:rsid w:val="00C83E09"/>
    <w:rsid w:val="00C84129"/>
    <w:rsid w:val="00C84185"/>
    <w:rsid w:val="00C8441C"/>
    <w:rsid w:val="00C8512A"/>
    <w:rsid w:val="00C856BA"/>
    <w:rsid w:val="00C856C3"/>
    <w:rsid w:val="00C85BA2"/>
    <w:rsid w:val="00C8638D"/>
    <w:rsid w:val="00C86497"/>
    <w:rsid w:val="00C86D0A"/>
    <w:rsid w:val="00C874B4"/>
    <w:rsid w:val="00C87D5A"/>
    <w:rsid w:val="00C90505"/>
    <w:rsid w:val="00C91546"/>
    <w:rsid w:val="00C91794"/>
    <w:rsid w:val="00C9269A"/>
    <w:rsid w:val="00C92710"/>
    <w:rsid w:val="00C93737"/>
    <w:rsid w:val="00C93748"/>
    <w:rsid w:val="00C94FB9"/>
    <w:rsid w:val="00C955BA"/>
    <w:rsid w:val="00C95EAD"/>
    <w:rsid w:val="00C963C1"/>
    <w:rsid w:val="00C9642F"/>
    <w:rsid w:val="00C96988"/>
    <w:rsid w:val="00CA0B7A"/>
    <w:rsid w:val="00CA4CB8"/>
    <w:rsid w:val="00CA4F37"/>
    <w:rsid w:val="00CA519B"/>
    <w:rsid w:val="00CA5427"/>
    <w:rsid w:val="00CA593E"/>
    <w:rsid w:val="00CA5992"/>
    <w:rsid w:val="00CA5A14"/>
    <w:rsid w:val="00CA5CC3"/>
    <w:rsid w:val="00CA6441"/>
    <w:rsid w:val="00CA747F"/>
    <w:rsid w:val="00CB0229"/>
    <w:rsid w:val="00CB0769"/>
    <w:rsid w:val="00CB0B5F"/>
    <w:rsid w:val="00CB184A"/>
    <w:rsid w:val="00CB1A75"/>
    <w:rsid w:val="00CB204E"/>
    <w:rsid w:val="00CB2564"/>
    <w:rsid w:val="00CB30B4"/>
    <w:rsid w:val="00CB32F0"/>
    <w:rsid w:val="00CB4104"/>
    <w:rsid w:val="00CB4628"/>
    <w:rsid w:val="00CB7BAF"/>
    <w:rsid w:val="00CB7CC4"/>
    <w:rsid w:val="00CC0A48"/>
    <w:rsid w:val="00CC14E1"/>
    <w:rsid w:val="00CC1A4B"/>
    <w:rsid w:val="00CC3096"/>
    <w:rsid w:val="00CC443B"/>
    <w:rsid w:val="00CC51BB"/>
    <w:rsid w:val="00CC5801"/>
    <w:rsid w:val="00CC6289"/>
    <w:rsid w:val="00CC66BA"/>
    <w:rsid w:val="00CC71A8"/>
    <w:rsid w:val="00CC78A8"/>
    <w:rsid w:val="00CC797B"/>
    <w:rsid w:val="00CD001B"/>
    <w:rsid w:val="00CD0BB2"/>
    <w:rsid w:val="00CD0D0E"/>
    <w:rsid w:val="00CD1DFD"/>
    <w:rsid w:val="00CD2D97"/>
    <w:rsid w:val="00CD2DD1"/>
    <w:rsid w:val="00CD30A8"/>
    <w:rsid w:val="00CD3AEE"/>
    <w:rsid w:val="00CD4E52"/>
    <w:rsid w:val="00CD4F73"/>
    <w:rsid w:val="00CD5081"/>
    <w:rsid w:val="00CD5BDA"/>
    <w:rsid w:val="00CD6496"/>
    <w:rsid w:val="00CD65EC"/>
    <w:rsid w:val="00CD7B90"/>
    <w:rsid w:val="00CD7E49"/>
    <w:rsid w:val="00CE05CE"/>
    <w:rsid w:val="00CE222C"/>
    <w:rsid w:val="00CE2A9E"/>
    <w:rsid w:val="00CE2E39"/>
    <w:rsid w:val="00CE32EB"/>
    <w:rsid w:val="00CE3B81"/>
    <w:rsid w:val="00CE4657"/>
    <w:rsid w:val="00CE5A6F"/>
    <w:rsid w:val="00CE6041"/>
    <w:rsid w:val="00CE6556"/>
    <w:rsid w:val="00CE66A9"/>
    <w:rsid w:val="00CE66EE"/>
    <w:rsid w:val="00CE6CE6"/>
    <w:rsid w:val="00CF0307"/>
    <w:rsid w:val="00CF132B"/>
    <w:rsid w:val="00CF1566"/>
    <w:rsid w:val="00CF291A"/>
    <w:rsid w:val="00CF2B94"/>
    <w:rsid w:val="00CF3979"/>
    <w:rsid w:val="00CF4568"/>
    <w:rsid w:val="00CF482D"/>
    <w:rsid w:val="00CF48F9"/>
    <w:rsid w:val="00CF539A"/>
    <w:rsid w:val="00CF543C"/>
    <w:rsid w:val="00CF5AD2"/>
    <w:rsid w:val="00CF5B15"/>
    <w:rsid w:val="00CF5DF0"/>
    <w:rsid w:val="00CF60AC"/>
    <w:rsid w:val="00CF61FB"/>
    <w:rsid w:val="00CF64FC"/>
    <w:rsid w:val="00CF6A86"/>
    <w:rsid w:val="00CF6C2F"/>
    <w:rsid w:val="00CF7833"/>
    <w:rsid w:val="00D00311"/>
    <w:rsid w:val="00D00358"/>
    <w:rsid w:val="00D00CF8"/>
    <w:rsid w:val="00D0188D"/>
    <w:rsid w:val="00D018FC"/>
    <w:rsid w:val="00D02C19"/>
    <w:rsid w:val="00D03FF7"/>
    <w:rsid w:val="00D040E2"/>
    <w:rsid w:val="00D0411A"/>
    <w:rsid w:val="00D048BD"/>
    <w:rsid w:val="00D05031"/>
    <w:rsid w:val="00D07B89"/>
    <w:rsid w:val="00D07BE0"/>
    <w:rsid w:val="00D10825"/>
    <w:rsid w:val="00D11277"/>
    <w:rsid w:val="00D1142F"/>
    <w:rsid w:val="00D115DE"/>
    <w:rsid w:val="00D118C1"/>
    <w:rsid w:val="00D118D1"/>
    <w:rsid w:val="00D12748"/>
    <w:rsid w:val="00D12876"/>
    <w:rsid w:val="00D129E7"/>
    <w:rsid w:val="00D138EC"/>
    <w:rsid w:val="00D14142"/>
    <w:rsid w:val="00D1476E"/>
    <w:rsid w:val="00D1570D"/>
    <w:rsid w:val="00D15967"/>
    <w:rsid w:val="00D1688D"/>
    <w:rsid w:val="00D16C49"/>
    <w:rsid w:val="00D1710E"/>
    <w:rsid w:val="00D1736C"/>
    <w:rsid w:val="00D20D37"/>
    <w:rsid w:val="00D2293B"/>
    <w:rsid w:val="00D22ED4"/>
    <w:rsid w:val="00D23198"/>
    <w:rsid w:val="00D231DA"/>
    <w:rsid w:val="00D23EE2"/>
    <w:rsid w:val="00D24F87"/>
    <w:rsid w:val="00D2540C"/>
    <w:rsid w:val="00D271E3"/>
    <w:rsid w:val="00D27A5D"/>
    <w:rsid w:val="00D31957"/>
    <w:rsid w:val="00D31DAC"/>
    <w:rsid w:val="00D31EE9"/>
    <w:rsid w:val="00D31F59"/>
    <w:rsid w:val="00D32411"/>
    <w:rsid w:val="00D331A6"/>
    <w:rsid w:val="00D332A0"/>
    <w:rsid w:val="00D335F4"/>
    <w:rsid w:val="00D3394F"/>
    <w:rsid w:val="00D3490B"/>
    <w:rsid w:val="00D35E7E"/>
    <w:rsid w:val="00D3632F"/>
    <w:rsid w:val="00D366E3"/>
    <w:rsid w:val="00D36808"/>
    <w:rsid w:val="00D36F1B"/>
    <w:rsid w:val="00D373EA"/>
    <w:rsid w:val="00D40330"/>
    <w:rsid w:val="00D4069D"/>
    <w:rsid w:val="00D40F0C"/>
    <w:rsid w:val="00D4192E"/>
    <w:rsid w:val="00D41A63"/>
    <w:rsid w:val="00D41B61"/>
    <w:rsid w:val="00D4202F"/>
    <w:rsid w:val="00D423FC"/>
    <w:rsid w:val="00D437C6"/>
    <w:rsid w:val="00D44251"/>
    <w:rsid w:val="00D44504"/>
    <w:rsid w:val="00D44607"/>
    <w:rsid w:val="00D44FF6"/>
    <w:rsid w:val="00D4557B"/>
    <w:rsid w:val="00D45A64"/>
    <w:rsid w:val="00D46514"/>
    <w:rsid w:val="00D46580"/>
    <w:rsid w:val="00D465A0"/>
    <w:rsid w:val="00D46D61"/>
    <w:rsid w:val="00D50065"/>
    <w:rsid w:val="00D50703"/>
    <w:rsid w:val="00D50DDB"/>
    <w:rsid w:val="00D515C2"/>
    <w:rsid w:val="00D5188F"/>
    <w:rsid w:val="00D51A14"/>
    <w:rsid w:val="00D52328"/>
    <w:rsid w:val="00D52B9D"/>
    <w:rsid w:val="00D52BE1"/>
    <w:rsid w:val="00D532DE"/>
    <w:rsid w:val="00D53F93"/>
    <w:rsid w:val="00D53FD1"/>
    <w:rsid w:val="00D542A3"/>
    <w:rsid w:val="00D54306"/>
    <w:rsid w:val="00D56802"/>
    <w:rsid w:val="00D5799D"/>
    <w:rsid w:val="00D57BF5"/>
    <w:rsid w:val="00D57E52"/>
    <w:rsid w:val="00D605BD"/>
    <w:rsid w:val="00D60A91"/>
    <w:rsid w:val="00D614F5"/>
    <w:rsid w:val="00D61CD9"/>
    <w:rsid w:val="00D6280C"/>
    <w:rsid w:val="00D628A5"/>
    <w:rsid w:val="00D6367C"/>
    <w:rsid w:val="00D63947"/>
    <w:rsid w:val="00D64BE0"/>
    <w:rsid w:val="00D65867"/>
    <w:rsid w:val="00D65B8E"/>
    <w:rsid w:val="00D65E6C"/>
    <w:rsid w:val="00D675F7"/>
    <w:rsid w:val="00D70A9A"/>
    <w:rsid w:val="00D70BC6"/>
    <w:rsid w:val="00D711A9"/>
    <w:rsid w:val="00D73086"/>
    <w:rsid w:val="00D7362B"/>
    <w:rsid w:val="00D75BFC"/>
    <w:rsid w:val="00D7624E"/>
    <w:rsid w:val="00D762ED"/>
    <w:rsid w:val="00D7759C"/>
    <w:rsid w:val="00D77EBD"/>
    <w:rsid w:val="00D801D3"/>
    <w:rsid w:val="00D809B4"/>
    <w:rsid w:val="00D80FBA"/>
    <w:rsid w:val="00D81E26"/>
    <w:rsid w:val="00D82FE0"/>
    <w:rsid w:val="00D8364B"/>
    <w:rsid w:val="00D84007"/>
    <w:rsid w:val="00D84850"/>
    <w:rsid w:val="00D84D11"/>
    <w:rsid w:val="00D870FC"/>
    <w:rsid w:val="00D87291"/>
    <w:rsid w:val="00D872CE"/>
    <w:rsid w:val="00D93C0E"/>
    <w:rsid w:val="00D93D3E"/>
    <w:rsid w:val="00D940B1"/>
    <w:rsid w:val="00D9468B"/>
    <w:rsid w:val="00D950C0"/>
    <w:rsid w:val="00D950E0"/>
    <w:rsid w:val="00D965AA"/>
    <w:rsid w:val="00D96CE6"/>
    <w:rsid w:val="00D9797A"/>
    <w:rsid w:val="00D97D33"/>
    <w:rsid w:val="00DA0544"/>
    <w:rsid w:val="00DA0873"/>
    <w:rsid w:val="00DA131D"/>
    <w:rsid w:val="00DA13C7"/>
    <w:rsid w:val="00DA13DA"/>
    <w:rsid w:val="00DA2354"/>
    <w:rsid w:val="00DA2774"/>
    <w:rsid w:val="00DA4044"/>
    <w:rsid w:val="00DA475B"/>
    <w:rsid w:val="00DA4F45"/>
    <w:rsid w:val="00DA6033"/>
    <w:rsid w:val="00DB0224"/>
    <w:rsid w:val="00DB0252"/>
    <w:rsid w:val="00DB0559"/>
    <w:rsid w:val="00DB0877"/>
    <w:rsid w:val="00DB0992"/>
    <w:rsid w:val="00DB133E"/>
    <w:rsid w:val="00DB1395"/>
    <w:rsid w:val="00DB1D74"/>
    <w:rsid w:val="00DB24AC"/>
    <w:rsid w:val="00DB3A20"/>
    <w:rsid w:val="00DB3EFF"/>
    <w:rsid w:val="00DB3F93"/>
    <w:rsid w:val="00DB4225"/>
    <w:rsid w:val="00DB4C60"/>
    <w:rsid w:val="00DB4D81"/>
    <w:rsid w:val="00DB5132"/>
    <w:rsid w:val="00DB5545"/>
    <w:rsid w:val="00DB55D2"/>
    <w:rsid w:val="00DB6408"/>
    <w:rsid w:val="00DB6C25"/>
    <w:rsid w:val="00DB722B"/>
    <w:rsid w:val="00DB7400"/>
    <w:rsid w:val="00DB7FAC"/>
    <w:rsid w:val="00DC0088"/>
    <w:rsid w:val="00DC0683"/>
    <w:rsid w:val="00DC0D1C"/>
    <w:rsid w:val="00DC0DC2"/>
    <w:rsid w:val="00DC10B5"/>
    <w:rsid w:val="00DC17DB"/>
    <w:rsid w:val="00DC1A1E"/>
    <w:rsid w:val="00DC1A67"/>
    <w:rsid w:val="00DC1F7B"/>
    <w:rsid w:val="00DC328D"/>
    <w:rsid w:val="00DC3E96"/>
    <w:rsid w:val="00DC40AB"/>
    <w:rsid w:val="00DC452D"/>
    <w:rsid w:val="00DC49F7"/>
    <w:rsid w:val="00DC4E8E"/>
    <w:rsid w:val="00DC5133"/>
    <w:rsid w:val="00DC5783"/>
    <w:rsid w:val="00DC5B28"/>
    <w:rsid w:val="00DC6256"/>
    <w:rsid w:val="00DC6962"/>
    <w:rsid w:val="00DC7476"/>
    <w:rsid w:val="00DC7526"/>
    <w:rsid w:val="00DC7ED9"/>
    <w:rsid w:val="00DD024D"/>
    <w:rsid w:val="00DD152D"/>
    <w:rsid w:val="00DD1AB3"/>
    <w:rsid w:val="00DD23D4"/>
    <w:rsid w:val="00DD2C03"/>
    <w:rsid w:val="00DD3337"/>
    <w:rsid w:val="00DD356B"/>
    <w:rsid w:val="00DD3D13"/>
    <w:rsid w:val="00DD48E3"/>
    <w:rsid w:val="00DD4F1D"/>
    <w:rsid w:val="00DD59CB"/>
    <w:rsid w:val="00DD5F1E"/>
    <w:rsid w:val="00DD69E6"/>
    <w:rsid w:val="00DD6CB7"/>
    <w:rsid w:val="00DE056F"/>
    <w:rsid w:val="00DE10C4"/>
    <w:rsid w:val="00DE2A93"/>
    <w:rsid w:val="00DE35CA"/>
    <w:rsid w:val="00DE35EC"/>
    <w:rsid w:val="00DE3CE2"/>
    <w:rsid w:val="00DE3E61"/>
    <w:rsid w:val="00DE4996"/>
    <w:rsid w:val="00DE5508"/>
    <w:rsid w:val="00DE5984"/>
    <w:rsid w:val="00DE5D38"/>
    <w:rsid w:val="00DE5F56"/>
    <w:rsid w:val="00DE6C45"/>
    <w:rsid w:val="00DE6DED"/>
    <w:rsid w:val="00DE7E9D"/>
    <w:rsid w:val="00DF089B"/>
    <w:rsid w:val="00DF1728"/>
    <w:rsid w:val="00DF1B07"/>
    <w:rsid w:val="00DF2228"/>
    <w:rsid w:val="00DF2679"/>
    <w:rsid w:val="00DF31D9"/>
    <w:rsid w:val="00DF396F"/>
    <w:rsid w:val="00DF3B83"/>
    <w:rsid w:val="00DF3FFE"/>
    <w:rsid w:val="00DF5A1D"/>
    <w:rsid w:val="00DF5C91"/>
    <w:rsid w:val="00DF5CED"/>
    <w:rsid w:val="00DF6261"/>
    <w:rsid w:val="00DF74C0"/>
    <w:rsid w:val="00DF7632"/>
    <w:rsid w:val="00DF79AA"/>
    <w:rsid w:val="00DF7E2B"/>
    <w:rsid w:val="00DF7E45"/>
    <w:rsid w:val="00E002B5"/>
    <w:rsid w:val="00E0060C"/>
    <w:rsid w:val="00E00867"/>
    <w:rsid w:val="00E00898"/>
    <w:rsid w:val="00E00B19"/>
    <w:rsid w:val="00E012FF"/>
    <w:rsid w:val="00E01E8E"/>
    <w:rsid w:val="00E01ECC"/>
    <w:rsid w:val="00E02113"/>
    <w:rsid w:val="00E02979"/>
    <w:rsid w:val="00E031E6"/>
    <w:rsid w:val="00E032E9"/>
    <w:rsid w:val="00E03578"/>
    <w:rsid w:val="00E03870"/>
    <w:rsid w:val="00E03D94"/>
    <w:rsid w:val="00E04FBE"/>
    <w:rsid w:val="00E05279"/>
    <w:rsid w:val="00E052FC"/>
    <w:rsid w:val="00E0546D"/>
    <w:rsid w:val="00E05D51"/>
    <w:rsid w:val="00E06299"/>
    <w:rsid w:val="00E06F99"/>
    <w:rsid w:val="00E11C74"/>
    <w:rsid w:val="00E12579"/>
    <w:rsid w:val="00E12FD5"/>
    <w:rsid w:val="00E13564"/>
    <w:rsid w:val="00E14537"/>
    <w:rsid w:val="00E14B46"/>
    <w:rsid w:val="00E16339"/>
    <w:rsid w:val="00E164E5"/>
    <w:rsid w:val="00E2077E"/>
    <w:rsid w:val="00E217CA"/>
    <w:rsid w:val="00E22B08"/>
    <w:rsid w:val="00E22B0A"/>
    <w:rsid w:val="00E2376F"/>
    <w:rsid w:val="00E23B47"/>
    <w:rsid w:val="00E244FC"/>
    <w:rsid w:val="00E24A91"/>
    <w:rsid w:val="00E24CF1"/>
    <w:rsid w:val="00E25D3B"/>
    <w:rsid w:val="00E26646"/>
    <w:rsid w:val="00E274C2"/>
    <w:rsid w:val="00E277FF"/>
    <w:rsid w:val="00E302B7"/>
    <w:rsid w:val="00E30E53"/>
    <w:rsid w:val="00E31764"/>
    <w:rsid w:val="00E31855"/>
    <w:rsid w:val="00E32BEF"/>
    <w:rsid w:val="00E33700"/>
    <w:rsid w:val="00E33717"/>
    <w:rsid w:val="00E34E91"/>
    <w:rsid w:val="00E350EB"/>
    <w:rsid w:val="00E35E7C"/>
    <w:rsid w:val="00E363D6"/>
    <w:rsid w:val="00E3772C"/>
    <w:rsid w:val="00E377D6"/>
    <w:rsid w:val="00E40070"/>
    <w:rsid w:val="00E4039B"/>
    <w:rsid w:val="00E40B13"/>
    <w:rsid w:val="00E42C73"/>
    <w:rsid w:val="00E42DA8"/>
    <w:rsid w:val="00E4311F"/>
    <w:rsid w:val="00E4333E"/>
    <w:rsid w:val="00E4382B"/>
    <w:rsid w:val="00E463F4"/>
    <w:rsid w:val="00E4655A"/>
    <w:rsid w:val="00E47426"/>
    <w:rsid w:val="00E47E23"/>
    <w:rsid w:val="00E50328"/>
    <w:rsid w:val="00E50802"/>
    <w:rsid w:val="00E50D84"/>
    <w:rsid w:val="00E52AC0"/>
    <w:rsid w:val="00E5401D"/>
    <w:rsid w:val="00E5496B"/>
    <w:rsid w:val="00E54D84"/>
    <w:rsid w:val="00E554A6"/>
    <w:rsid w:val="00E561F3"/>
    <w:rsid w:val="00E567F7"/>
    <w:rsid w:val="00E56B84"/>
    <w:rsid w:val="00E57B86"/>
    <w:rsid w:val="00E60245"/>
    <w:rsid w:val="00E602B1"/>
    <w:rsid w:val="00E606E4"/>
    <w:rsid w:val="00E60E74"/>
    <w:rsid w:val="00E622E7"/>
    <w:rsid w:val="00E62BC9"/>
    <w:rsid w:val="00E6339F"/>
    <w:rsid w:val="00E63F0C"/>
    <w:rsid w:val="00E63F16"/>
    <w:rsid w:val="00E64FC2"/>
    <w:rsid w:val="00E65980"/>
    <w:rsid w:val="00E66025"/>
    <w:rsid w:val="00E66380"/>
    <w:rsid w:val="00E66644"/>
    <w:rsid w:val="00E67065"/>
    <w:rsid w:val="00E675F4"/>
    <w:rsid w:val="00E67B54"/>
    <w:rsid w:val="00E71175"/>
    <w:rsid w:val="00E71292"/>
    <w:rsid w:val="00E715B3"/>
    <w:rsid w:val="00E720D8"/>
    <w:rsid w:val="00E72988"/>
    <w:rsid w:val="00E72C89"/>
    <w:rsid w:val="00E73327"/>
    <w:rsid w:val="00E73B3B"/>
    <w:rsid w:val="00E73D7E"/>
    <w:rsid w:val="00E73F85"/>
    <w:rsid w:val="00E73FAD"/>
    <w:rsid w:val="00E74F11"/>
    <w:rsid w:val="00E7544E"/>
    <w:rsid w:val="00E76719"/>
    <w:rsid w:val="00E76980"/>
    <w:rsid w:val="00E76E59"/>
    <w:rsid w:val="00E7739A"/>
    <w:rsid w:val="00E805F9"/>
    <w:rsid w:val="00E80A2E"/>
    <w:rsid w:val="00E83360"/>
    <w:rsid w:val="00E836A5"/>
    <w:rsid w:val="00E83BF0"/>
    <w:rsid w:val="00E83C05"/>
    <w:rsid w:val="00E84199"/>
    <w:rsid w:val="00E85250"/>
    <w:rsid w:val="00E855C9"/>
    <w:rsid w:val="00E86297"/>
    <w:rsid w:val="00E862FD"/>
    <w:rsid w:val="00E877B7"/>
    <w:rsid w:val="00E87D54"/>
    <w:rsid w:val="00E87F24"/>
    <w:rsid w:val="00E9095E"/>
    <w:rsid w:val="00E93E49"/>
    <w:rsid w:val="00E93ECD"/>
    <w:rsid w:val="00E94222"/>
    <w:rsid w:val="00E95293"/>
    <w:rsid w:val="00E956A1"/>
    <w:rsid w:val="00E95956"/>
    <w:rsid w:val="00E95EC2"/>
    <w:rsid w:val="00E95F64"/>
    <w:rsid w:val="00E96854"/>
    <w:rsid w:val="00E96D30"/>
    <w:rsid w:val="00EA0732"/>
    <w:rsid w:val="00EA116B"/>
    <w:rsid w:val="00EA19E4"/>
    <w:rsid w:val="00EA2982"/>
    <w:rsid w:val="00EA32A5"/>
    <w:rsid w:val="00EA36AE"/>
    <w:rsid w:val="00EA374E"/>
    <w:rsid w:val="00EA38A8"/>
    <w:rsid w:val="00EA3A5D"/>
    <w:rsid w:val="00EA3B56"/>
    <w:rsid w:val="00EA3E58"/>
    <w:rsid w:val="00EA4E19"/>
    <w:rsid w:val="00EA4E2A"/>
    <w:rsid w:val="00EA5345"/>
    <w:rsid w:val="00EA544A"/>
    <w:rsid w:val="00EA59B3"/>
    <w:rsid w:val="00EA6E60"/>
    <w:rsid w:val="00EA744F"/>
    <w:rsid w:val="00EA7659"/>
    <w:rsid w:val="00EA7937"/>
    <w:rsid w:val="00EA7E24"/>
    <w:rsid w:val="00EA7F51"/>
    <w:rsid w:val="00EB0578"/>
    <w:rsid w:val="00EB0B65"/>
    <w:rsid w:val="00EB0C95"/>
    <w:rsid w:val="00EB10C2"/>
    <w:rsid w:val="00EB141E"/>
    <w:rsid w:val="00EB191B"/>
    <w:rsid w:val="00EB1CA9"/>
    <w:rsid w:val="00EB258D"/>
    <w:rsid w:val="00EB2A19"/>
    <w:rsid w:val="00EB2CB1"/>
    <w:rsid w:val="00EB32D4"/>
    <w:rsid w:val="00EB33D4"/>
    <w:rsid w:val="00EB35A0"/>
    <w:rsid w:val="00EB3990"/>
    <w:rsid w:val="00EB3E6F"/>
    <w:rsid w:val="00EB4164"/>
    <w:rsid w:val="00EB4D92"/>
    <w:rsid w:val="00EB5868"/>
    <w:rsid w:val="00EB5A94"/>
    <w:rsid w:val="00EB6188"/>
    <w:rsid w:val="00EB63C4"/>
    <w:rsid w:val="00EB6680"/>
    <w:rsid w:val="00EB7C08"/>
    <w:rsid w:val="00EC0A65"/>
    <w:rsid w:val="00EC15B1"/>
    <w:rsid w:val="00EC17D4"/>
    <w:rsid w:val="00EC187D"/>
    <w:rsid w:val="00EC1D41"/>
    <w:rsid w:val="00EC389F"/>
    <w:rsid w:val="00EC3A7B"/>
    <w:rsid w:val="00EC4256"/>
    <w:rsid w:val="00EC4F02"/>
    <w:rsid w:val="00EC53EE"/>
    <w:rsid w:val="00EC7AE1"/>
    <w:rsid w:val="00EC7EE7"/>
    <w:rsid w:val="00ED0287"/>
    <w:rsid w:val="00ED0E1D"/>
    <w:rsid w:val="00ED137F"/>
    <w:rsid w:val="00ED17BD"/>
    <w:rsid w:val="00ED19FB"/>
    <w:rsid w:val="00ED1D9C"/>
    <w:rsid w:val="00ED20E4"/>
    <w:rsid w:val="00ED25CA"/>
    <w:rsid w:val="00ED25D2"/>
    <w:rsid w:val="00ED2E7D"/>
    <w:rsid w:val="00ED2FFE"/>
    <w:rsid w:val="00ED3638"/>
    <w:rsid w:val="00ED364A"/>
    <w:rsid w:val="00ED3CE8"/>
    <w:rsid w:val="00ED59AD"/>
    <w:rsid w:val="00ED5B29"/>
    <w:rsid w:val="00ED60D0"/>
    <w:rsid w:val="00ED653D"/>
    <w:rsid w:val="00ED67E4"/>
    <w:rsid w:val="00ED6FC3"/>
    <w:rsid w:val="00ED750E"/>
    <w:rsid w:val="00ED7D14"/>
    <w:rsid w:val="00EE0C65"/>
    <w:rsid w:val="00EE10AD"/>
    <w:rsid w:val="00EE1CE2"/>
    <w:rsid w:val="00EE1D1F"/>
    <w:rsid w:val="00EE27FB"/>
    <w:rsid w:val="00EE3100"/>
    <w:rsid w:val="00EE5243"/>
    <w:rsid w:val="00EE5432"/>
    <w:rsid w:val="00EE54B3"/>
    <w:rsid w:val="00EE54E7"/>
    <w:rsid w:val="00EE559C"/>
    <w:rsid w:val="00EE5976"/>
    <w:rsid w:val="00EE6861"/>
    <w:rsid w:val="00EE6E1A"/>
    <w:rsid w:val="00EE7458"/>
    <w:rsid w:val="00EE7897"/>
    <w:rsid w:val="00EE7BBF"/>
    <w:rsid w:val="00EE7BCC"/>
    <w:rsid w:val="00EF0347"/>
    <w:rsid w:val="00EF0870"/>
    <w:rsid w:val="00EF0EEB"/>
    <w:rsid w:val="00EF1466"/>
    <w:rsid w:val="00EF1510"/>
    <w:rsid w:val="00EF264B"/>
    <w:rsid w:val="00EF34EC"/>
    <w:rsid w:val="00EF39CF"/>
    <w:rsid w:val="00EF43AF"/>
    <w:rsid w:val="00EF45C4"/>
    <w:rsid w:val="00EF4C23"/>
    <w:rsid w:val="00EF4D12"/>
    <w:rsid w:val="00EF4D2C"/>
    <w:rsid w:val="00EF5BE2"/>
    <w:rsid w:val="00EF60A8"/>
    <w:rsid w:val="00EF6207"/>
    <w:rsid w:val="00EF69AA"/>
    <w:rsid w:val="00EF6D30"/>
    <w:rsid w:val="00EF7193"/>
    <w:rsid w:val="00EF74D1"/>
    <w:rsid w:val="00EF77A3"/>
    <w:rsid w:val="00EF785F"/>
    <w:rsid w:val="00F0061B"/>
    <w:rsid w:val="00F0112D"/>
    <w:rsid w:val="00F01EA5"/>
    <w:rsid w:val="00F03203"/>
    <w:rsid w:val="00F04766"/>
    <w:rsid w:val="00F052D8"/>
    <w:rsid w:val="00F052FF"/>
    <w:rsid w:val="00F05415"/>
    <w:rsid w:val="00F05AC1"/>
    <w:rsid w:val="00F068F9"/>
    <w:rsid w:val="00F06A93"/>
    <w:rsid w:val="00F06F25"/>
    <w:rsid w:val="00F075F8"/>
    <w:rsid w:val="00F076FF"/>
    <w:rsid w:val="00F077E5"/>
    <w:rsid w:val="00F07A34"/>
    <w:rsid w:val="00F1222C"/>
    <w:rsid w:val="00F12A1A"/>
    <w:rsid w:val="00F13E28"/>
    <w:rsid w:val="00F13F80"/>
    <w:rsid w:val="00F13FA7"/>
    <w:rsid w:val="00F1425A"/>
    <w:rsid w:val="00F1498A"/>
    <w:rsid w:val="00F14F95"/>
    <w:rsid w:val="00F15E7F"/>
    <w:rsid w:val="00F15F35"/>
    <w:rsid w:val="00F15FEF"/>
    <w:rsid w:val="00F16096"/>
    <w:rsid w:val="00F1730B"/>
    <w:rsid w:val="00F1783F"/>
    <w:rsid w:val="00F17D90"/>
    <w:rsid w:val="00F20F3E"/>
    <w:rsid w:val="00F221F4"/>
    <w:rsid w:val="00F22807"/>
    <w:rsid w:val="00F23D12"/>
    <w:rsid w:val="00F253EB"/>
    <w:rsid w:val="00F260F1"/>
    <w:rsid w:val="00F26AC8"/>
    <w:rsid w:val="00F275A2"/>
    <w:rsid w:val="00F27DA9"/>
    <w:rsid w:val="00F319FF"/>
    <w:rsid w:val="00F31BE5"/>
    <w:rsid w:val="00F32755"/>
    <w:rsid w:val="00F32B96"/>
    <w:rsid w:val="00F32E4A"/>
    <w:rsid w:val="00F3329E"/>
    <w:rsid w:val="00F33647"/>
    <w:rsid w:val="00F33832"/>
    <w:rsid w:val="00F33B91"/>
    <w:rsid w:val="00F33BF9"/>
    <w:rsid w:val="00F342EC"/>
    <w:rsid w:val="00F34451"/>
    <w:rsid w:val="00F354BD"/>
    <w:rsid w:val="00F360F0"/>
    <w:rsid w:val="00F3694C"/>
    <w:rsid w:val="00F36AE5"/>
    <w:rsid w:val="00F36C8E"/>
    <w:rsid w:val="00F40057"/>
    <w:rsid w:val="00F40636"/>
    <w:rsid w:val="00F40D4F"/>
    <w:rsid w:val="00F41F65"/>
    <w:rsid w:val="00F42107"/>
    <w:rsid w:val="00F4262C"/>
    <w:rsid w:val="00F42920"/>
    <w:rsid w:val="00F43172"/>
    <w:rsid w:val="00F432AD"/>
    <w:rsid w:val="00F443AA"/>
    <w:rsid w:val="00F4471A"/>
    <w:rsid w:val="00F449F7"/>
    <w:rsid w:val="00F46160"/>
    <w:rsid w:val="00F465C7"/>
    <w:rsid w:val="00F46B0D"/>
    <w:rsid w:val="00F47673"/>
    <w:rsid w:val="00F478A2"/>
    <w:rsid w:val="00F47D7C"/>
    <w:rsid w:val="00F50947"/>
    <w:rsid w:val="00F509E9"/>
    <w:rsid w:val="00F50FA3"/>
    <w:rsid w:val="00F516DD"/>
    <w:rsid w:val="00F518BF"/>
    <w:rsid w:val="00F51947"/>
    <w:rsid w:val="00F52D09"/>
    <w:rsid w:val="00F5487B"/>
    <w:rsid w:val="00F55442"/>
    <w:rsid w:val="00F55B0C"/>
    <w:rsid w:val="00F55EA1"/>
    <w:rsid w:val="00F5630B"/>
    <w:rsid w:val="00F576EA"/>
    <w:rsid w:val="00F578C3"/>
    <w:rsid w:val="00F602C6"/>
    <w:rsid w:val="00F60C16"/>
    <w:rsid w:val="00F61316"/>
    <w:rsid w:val="00F61A80"/>
    <w:rsid w:val="00F62101"/>
    <w:rsid w:val="00F6236B"/>
    <w:rsid w:val="00F6253D"/>
    <w:rsid w:val="00F62B0F"/>
    <w:rsid w:val="00F62F5D"/>
    <w:rsid w:val="00F632C8"/>
    <w:rsid w:val="00F633D9"/>
    <w:rsid w:val="00F634E0"/>
    <w:rsid w:val="00F6484B"/>
    <w:rsid w:val="00F64CD5"/>
    <w:rsid w:val="00F65174"/>
    <w:rsid w:val="00F65A80"/>
    <w:rsid w:val="00F65C89"/>
    <w:rsid w:val="00F65F04"/>
    <w:rsid w:val="00F663B1"/>
    <w:rsid w:val="00F665D1"/>
    <w:rsid w:val="00F66938"/>
    <w:rsid w:val="00F66BC6"/>
    <w:rsid w:val="00F66F99"/>
    <w:rsid w:val="00F67340"/>
    <w:rsid w:val="00F709EE"/>
    <w:rsid w:val="00F71565"/>
    <w:rsid w:val="00F716E1"/>
    <w:rsid w:val="00F721B9"/>
    <w:rsid w:val="00F72B25"/>
    <w:rsid w:val="00F72E01"/>
    <w:rsid w:val="00F73628"/>
    <w:rsid w:val="00F73D26"/>
    <w:rsid w:val="00F73F21"/>
    <w:rsid w:val="00F74663"/>
    <w:rsid w:val="00F746BE"/>
    <w:rsid w:val="00F74799"/>
    <w:rsid w:val="00F749B8"/>
    <w:rsid w:val="00F749DF"/>
    <w:rsid w:val="00F74E95"/>
    <w:rsid w:val="00F75025"/>
    <w:rsid w:val="00F7537E"/>
    <w:rsid w:val="00F7594A"/>
    <w:rsid w:val="00F7791B"/>
    <w:rsid w:val="00F80686"/>
    <w:rsid w:val="00F80F94"/>
    <w:rsid w:val="00F81BCF"/>
    <w:rsid w:val="00F829FC"/>
    <w:rsid w:val="00F82D2F"/>
    <w:rsid w:val="00F84031"/>
    <w:rsid w:val="00F8429A"/>
    <w:rsid w:val="00F84EBB"/>
    <w:rsid w:val="00F85351"/>
    <w:rsid w:val="00F8594A"/>
    <w:rsid w:val="00F85F0C"/>
    <w:rsid w:val="00F8614D"/>
    <w:rsid w:val="00F878E4"/>
    <w:rsid w:val="00F87DBE"/>
    <w:rsid w:val="00F900E9"/>
    <w:rsid w:val="00F907FF"/>
    <w:rsid w:val="00F90C62"/>
    <w:rsid w:val="00F91D68"/>
    <w:rsid w:val="00F9253E"/>
    <w:rsid w:val="00F939EC"/>
    <w:rsid w:val="00F9456B"/>
    <w:rsid w:val="00F94A58"/>
    <w:rsid w:val="00F9554F"/>
    <w:rsid w:val="00F9655E"/>
    <w:rsid w:val="00F96782"/>
    <w:rsid w:val="00F96D5A"/>
    <w:rsid w:val="00F9747D"/>
    <w:rsid w:val="00F9759B"/>
    <w:rsid w:val="00F97ECE"/>
    <w:rsid w:val="00FA0D3A"/>
    <w:rsid w:val="00FA1A15"/>
    <w:rsid w:val="00FA1A83"/>
    <w:rsid w:val="00FA2220"/>
    <w:rsid w:val="00FA2850"/>
    <w:rsid w:val="00FA31EC"/>
    <w:rsid w:val="00FA344F"/>
    <w:rsid w:val="00FA3500"/>
    <w:rsid w:val="00FA480B"/>
    <w:rsid w:val="00FA4C91"/>
    <w:rsid w:val="00FA62A6"/>
    <w:rsid w:val="00FA63F4"/>
    <w:rsid w:val="00FA6761"/>
    <w:rsid w:val="00FA6CA7"/>
    <w:rsid w:val="00FA7791"/>
    <w:rsid w:val="00FB00D0"/>
    <w:rsid w:val="00FB0717"/>
    <w:rsid w:val="00FB0E09"/>
    <w:rsid w:val="00FB1173"/>
    <w:rsid w:val="00FB1D6B"/>
    <w:rsid w:val="00FB3C81"/>
    <w:rsid w:val="00FB4BEF"/>
    <w:rsid w:val="00FB4EDB"/>
    <w:rsid w:val="00FB6307"/>
    <w:rsid w:val="00FB70C1"/>
    <w:rsid w:val="00FB72A0"/>
    <w:rsid w:val="00FB78D1"/>
    <w:rsid w:val="00FC00D5"/>
    <w:rsid w:val="00FC0463"/>
    <w:rsid w:val="00FC0AE2"/>
    <w:rsid w:val="00FC15BC"/>
    <w:rsid w:val="00FC1C0B"/>
    <w:rsid w:val="00FC25C5"/>
    <w:rsid w:val="00FC2963"/>
    <w:rsid w:val="00FC38FE"/>
    <w:rsid w:val="00FC448D"/>
    <w:rsid w:val="00FC5801"/>
    <w:rsid w:val="00FC58D9"/>
    <w:rsid w:val="00FC5F40"/>
    <w:rsid w:val="00FC7311"/>
    <w:rsid w:val="00FC7408"/>
    <w:rsid w:val="00FC76EF"/>
    <w:rsid w:val="00FC7C2A"/>
    <w:rsid w:val="00FD05B8"/>
    <w:rsid w:val="00FD0BFC"/>
    <w:rsid w:val="00FD126D"/>
    <w:rsid w:val="00FD1E7C"/>
    <w:rsid w:val="00FD25E9"/>
    <w:rsid w:val="00FD2615"/>
    <w:rsid w:val="00FD43EA"/>
    <w:rsid w:val="00FD5C5F"/>
    <w:rsid w:val="00FD72DA"/>
    <w:rsid w:val="00FD7C10"/>
    <w:rsid w:val="00FD7E18"/>
    <w:rsid w:val="00FE02C3"/>
    <w:rsid w:val="00FE03A3"/>
    <w:rsid w:val="00FE0C4F"/>
    <w:rsid w:val="00FE144D"/>
    <w:rsid w:val="00FE21FF"/>
    <w:rsid w:val="00FE29B3"/>
    <w:rsid w:val="00FE300B"/>
    <w:rsid w:val="00FE3370"/>
    <w:rsid w:val="00FE3D6C"/>
    <w:rsid w:val="00FE3DA5"/>
    <w:rsid w:val="00FE3FEC"/>
    <w:rsid w:val="00FE43C4"/>
    <w:rsid w:val="00FE4848"/>
    <w:rsid w:val="00FE4955"/>
    <w:rsid w:val="00FE538E"/>
    <w:rsid w:val="00FE6158"/>
    <w:rsid w:val="00FE63BF"/>
    <w:rsid w:val="00FE642E"/>
    <w:rsid w:val="00FE65DE"/>
    <w:rsid w:val="00FE6E2F"/>
    <w:rsid w:val="00FE7250"/>
    <w:rsid w:val="00FF0166"/>
    <w:rsid w:val="00FF054B"/>
    <w:rsid w:val="00FF0D4C"/>
    <w:rsid w:val="00FF13C8"/>
    <w:rsid w:val="00FF209D"/>
    <w:rsid w:val="00FF261F"/>
    <w:rsid w:val="00FF2C6F"/>
    <w:rsid w:val="00FF2FA6"/>
    <w:rsid w:val="00FF34EE"/>
    <w:rsid w:val="00FF3918"/>
    <w:rsid w:val="00FF3F9D"/>
    <w:rsid w:val="00FF4612"/>
    <w:rsid w:val="00FF4DF4"/>
    <w:rsid w:val="00FF53B6"/>
    <w:rsid w:val="00FF623D"/>
    <w:rsid w:val="00FF7A59"/>
    <w:rsid w:val="00FF7D75"/>
    <w:rsid w:val="0241607E"/>
    <w:rsid w:val="05010BB2"/>
    <w:rsid w:val="05EB2395"/>
    <w:rsid w:val="0CD1155A"/>
    <w:rsid w:val="0CE14622"/>
    <w:rsid w:val="0D12033E"/>
    <w:rsid w:val="13842D39"/>
    <w:rsid w:val="183D3403"/>
    <w:rsid w:val="19BF61CF"/>
    <w:rsid w:val="1D791CA9"/>
    <w:rsid w:val="1E291B79"/>
    <w:rsid w:val="21595F62"/>
    <w:rsid w:val="2317539E"/>
    <w:rsid w:val="239C4DBA"/>
    <w:rsid w:val="24DD38BA"/>
    <w:rsid w:val="29A24D05"/>
    <w:rsid w:val="2ADA4496"/>
    <w:rsid w:val="2FD75D3E"/>
    <w:rsid w:val="31313812"/>
    <w:rsid w:val="322C66EF"/>
    <w:rsid w:val="383C1F03"/>
    <w:rsid w:val="38583079"/>
    <w:rsid w:val="3C017E27"/>
    <w:rsid w:val="3E053555"/>
    <w:rsid w:val="3F205459"/>
    <w:rsid w:val="400E3067"/>
    <w:rsid w:val="4C2B3970"/>
    <w:rsid w:val="4CBC65EA"/>
    <w:rsid w:val="51195CBD"/>
    <w:rsid w:val="53943218"/>
    <w:rsid w:val="541C5167"/>
    <w:rsid w:val="54233C20"/>
    <w:rsid w:val="594B4587"/>
    <w:rsid w:val="5AC3776E"/>
    <w:rsid w:val="5DC96ECD"/>
    <w:rsid w:val="5E7A6FE4"/>
    <w:rsid w:val="615D11F3"/>
    <w:rsid w:val="65A06158"/>
    <w:rsid w:val="661377F2"/>
    <w:rsid w:val="69BA5F04"/>
    <w:rsid w:val="69E176B4"/>
    <w:rsid w:val="6A9F1FD9"/>
    <w:rsid w:val="6B61629C"/>
    <w:rsid w:val="71075911"/>
    <w:rsid w:val="74CA21B0"/>
    <w:rsid w:val="753A7B91"/>
    <w:rsid w:val="7A27433D"/>
    <w:rsid w:val="7D0E54E5"/>
    <w:rsid w:val="7FD040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fillcolor="white">
      <v:fill color="white"/>
    </o:shapedefaults>
    <o:shapelayout v:ext="edit">
      <o:idmap v:ext="edit" data="2"/>
    </o:shapelayout>
  </w:shapeDefaults>
  <w:decimalSymbol w:val="."/>
  <w:listSeparator w:val=","/>
  <w14:docId w14:val="6E6F1AAC"/>
  <w15:docId w15:val="{8627AA6B-B688-40A9-B4C9-2B1313490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before="60" w:after="60" w:line="360" w:lineRule="auto"/>
      <w:jc w:val="both"/>
    </w:pPr>
    <w:rPr>
      <w:kern w:val="2"/>
      <w:sz w:val="24"/>
    </w:rPr>
  </w:style>
  <w:style w:type="paragraph" w:styleId="1">
    <w:name w:val="heading 1"/>
    <w:basedOn w:val="a1"/>
    <w:next w:val="a1"/>
    <w:qFormat/>
    <w:pPr>
      <w:keepNext/>
      <w:keepLines/>
      <w:numPr>
        <w:numId w:val="1"/>
      </w:numPr>
      <w:tabs>
        <w:tab w:val="left" w:pos="432"/>
      </w:tabs>
      <w:spacing w:before="200" w:after="200"/>
      <w:outlineLvl w:val="0"/>
    </w:pPr>
    <w:rPr>
      <w:b/>
      <w:kern w:val="44"/>
    </w:rPr>
  </w:style>
  <w:style w:type="paragraph" w:styleId="20">
    <w:name w:val="heading 2"/>
    <w:basedOn w:val="a1"/>
    <w:next w:val="a1"/>
    <w:qFormat/>
    <w:pPr>
      <w:keepNext/>
      <w:keepLines/>
      <w:numPr>
        <w:ilvl w:val="1"/>
        <w:numId w:val="1"/>
      </w:numPr>
      <w:tabs>
        <w:tab w:val="left" w:pos="432"/>
        <w:tab w:val="left" w:pos="579"/>
      </w:tabs>
      <w:adjustRightInd w:val="0"/>
      <w:spacing w:before="200" w:after="200"/>
      <w:jc w:val="left"/>
      <w:textAlignment w:val="baseline"/>
      <w:outlineLvl w:val="1"/>
    </w:pPr>
    <w:rPr>
      <w:b/>
      <w:kern w:val="0"/>
    </w:rPr>
  </w:style>
  <w:style w:type="paragraph" w:styleId="30">
    <w:name w:val="heading 3"/>
    <w:basedOn w:val="a1"/>
    <w:next w:val="a1"/>
    <w:link w:val="31"/>
    <w:qFormat/>
    <w:pPr>
      <w:keepNext/>
      <w:keepLines/>
      <w:numPr>
        <w:ilvl w:val="2"/>
        <w:numId w:val="1"/>
      </w:numPr>
      <w:tabs>
        <w:tab w:val="left" w:pos="432"/>
        <w:tab w:val="left" w:pos="579"/>
        <w:tab w:val="left" w:pos="720"/>
      </w:tabs>
      <w:spacing w:before="200" w:after="200"/>
      <w:outlineLvl w:val="2"/>
    </w:pPr>
    <w:rPr>
      <w:b/>
    </w:rPr>
  </w:style>
  <w:style w:type="paragraph" w:styleId="4">
    <w:name w:val="heading 4"/>
    <w:basedOn w:val="a1"/>
    <w:next w:val="a1"/>
    <w:qFormat/>
    <w:pPr>
      <w:keepNext/>
      <w:keepLines/>
      <w:numPr>
        <w:ilvl w:val="3"/>
        <w:numId w:val="1"/>
      </w:numPr>
      <w:tabs>
        <w:tab w:val="left" w:pos="432"/>
        <w:tab w:val="left" w:pos="579"/>
        <w:tab w:val="left" w:pos="864"/>
      </w:tabs>
      <w:spacing w:before="200" w:after="200"/>
      <w:outlineLvl w:val="3"/>
    </w:pPr>
    <w:rPr>
      <w:b/>
    </w:rPr>
  </w:style>
  <w:style w:type="paragraph" w:styleId="5">
    <w:name w:val="heading 5"/>
    <w:basedOn w:val="a1"/>
    <w:next w:val="a1"/>
    <w:qFormat/>
    <w:pPr>
      <w:keepNext/>
      <w:keepLines/>
      <w:numPr>
        <w:ilvl w:val="4"/>
        <w:numId w:val="1"/>
      </w:numPr>
      <w:tabs>
        <w:tab w:val="left" w:pos="432"/>
        <w:tab w:val="left" w:pos="579"/>
        <w:tab w:val="left" w:pos="1008"/>
      </w:tabs>
      <w:spacing w:before="200" w:after="200"/>
      <w:outlineLvl w:val="4"/>
    </w:pPr>
    <w:rPr>
      <w:b/>
    </w:rPr>
  </w:style>
  <w:style w:type="paragraph" w:styleId="6">
    <w:name w:val="heading 6"/>
    <w:basedOn w:val="a1"/>
    <w:next w:val="a1"/>
    <w:qFormat/>
    <w:pPr>
      <w:keepNext/>
      <w:keepLines/>
      <w:numPr>
        <w:ilvl w:val="5"/>
        <w:numId w:val="1"/>
      </w:numPr>
      <w:tabs>
        <w:tab w:val="left" w:pos="432"/>
        <w:tab w:val="left" w:pos="579"/>
        <w:tab w:val="left" w:pos="1152"/>
      </w:tabs>
      <w:spacing w:before="200" w:after="200"/>
      <w:outlineLvl w:val="5"/>
    </w:pPr>
    <w:rPr>
      <w:b/>
    </w:rPr>
  </w:style>
  <w:style w:type="paragraph" w:styleId="7">
    <w:name w:val="heading 7"/>
    <w:basedOn w:val="a1"/>
    <w:next w:val="a1"/>
    <w:qFormat/>
    <w:pPr>
      <w:keepNext/>
      <w:keepLines/>
      <w:numPr>
        <w:ilvl w:val="6"/>
        <w:numId w:val="1"/>
      </w:numPr>
      <w:tabs>
        <w:tab w:val="left" w:pos="432"/>
        <w:tab w:val="left" w:pos="579"/>
        <w:tab w:val="left" w:pos="1296"/>
      </w:tabs>
      <w:spacing w:before="200" w:after="200"/>
      <w:outlineLvl w:val="6"/>
    </w:pPr>
    <w:rPr>
      <w:b/>
    </w:rPr>
  </w:style>
  <w:style w:type="paragraph" w:styleId="8">
    <w:name w:val="heading 8"/>
    <w:basedOn w:val="a1"/>
    <w:next w:val="a1"/>
    <w:qFormat/>
    <w:pPr>
      <w:keepNext/>
      <w:keepLines/>
      <w:numPr>
        <w:ilvl w:val="7"/>
        <w:numId w:val="1"/>
      </w:numPr>
      <w:tabs>
        <w:tab w:val="left" w:pos="432"/>
        <w:tab w:val="left" w:pos="579"/>
        <w:tab w:val="left" w:pos="1440"/>
      </w:tabs>
      <w:spacing w:before="200" w:after="200"/>
      <w:outlineLvl w:val="7"/>
    </w:pPr>
    <w:rPr>
      <w:b/>
    </w:rPr>
  </w:style>
  <w:style w:type="paragraph" w:styleId="9">
    <w:name w:val="heading 9"/>
    <w:basedOn w:val="a1"/>
    <w:next w:val="a1"/>
    <w:qFormat/>
    <w:pPr>
      <w:keepNext/>
      <w:keepLines/>
      <w:numPr>
        <w:ilvl w:val="8"/>
        <w:numId w:val="1"/>
      </w:numPr>
      <w:tabs>
        <w:tab w:val="left" w:pos="432"/>
        <w:tab w:val="left" w:pos="579"/>
        <w:tab w:val="left" w:pos="1584"/>
      </w:tabs>
      <w:spacing w:before="200" w:after="200"/>
      <w:outlineLvl w:val="8"/>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uiPriority w:val="39"/>
    <w:qFormat/>
    <w:pPr>
      <w:ind w:left="2520"/>
    </w:pPr>
  </w:style>
  <w:style w:type="paragraph" w:styleId="a5">
    <w:name w:val="Normal Indent"/>
    <w:basedOn w:val="a1"/>
    <w:link w:val="a6"/>
    <w:qFormat/>
    <w:pPr>
      <w:spacing w:before="0" w:afterLines="50"/>
      <w:ind w:firstLineChars="200" w:firstLine="420"/>
    </w:pPr>
    <w:rPr>
      <w:sz w:val="21"/>
      <w:szCs w:val="24"/>
    </w:rPr>
  </w:style>
  <w:style w:type="paragraph" w:styleId="a7">
    <w:name w:val="caption"/>
    <w:basedOn w:val="a1"/>
    <w:next w:val="a1"/>
    <w:qFormat/>
    <w:pPr>
      <w:spacing w:after="120"/>
      <w:jc w:val="center"/>
    </w:pPr>
    <w:rPr>
      <w:rFonts w:cs="Arial"/>
      <w:b/>
      <w:sz w:val="18"/>
    </w:rPr>
  </w:style>
  <w:style w:type="paragraph" w:styleId="a">
    <w:name w:val="List Bullet"/>
    <w:basedOn w:val="a1"/>
    <w:qFormat/>
    <w:pPr>
      <w:numPr>
        <w:numId w:val="2"/>
      </w:numPr>
      <w:spacing w:before="0" w:after="0"/>
    </w:pPr>
    <w:rPr>
      <w:sz w:val="21"/>
      <w:szCs w:val="24"/>
    </w:rPr>
  </w:style>
  <w:style w:type="paragraph" w:styleId="a8">
    <w:name w:val="Document Map"/>
    <w:basedOn w:val="a1"/>
    <w:semiHidden/>
    <w:qFormat/>
    <w:pPr>
      <w:shd w:val="clear" w:color="auto" w:fill="000080"/>
    </w:pPr>
  </w:style>
  <w:style w:type="paragraph" w:styleId="a9">
    <w:name w:val="annotation text"/>
    <w:basedOn w:val="a1"/>
    <w:link w:val="aa"/>
    <w:qFormat/>
    <w:pPr>
      <w:spacing w:before="0" w:after="0" w:line="240" w:lineRule="auto"/>
      <w:jc w:val="left"/>
    </w:pPr>
    <w:rPr>
      <w:sz w:val="21"/>
      <w:szCs w:val="24"/>
    </w:rPr>
  </w:style>
  <w:style w:type="paragraph" w:styleId="3">
    <w:name w:val="List Bullet 3"/>
    <w:basedOn w:val="a1"/>
    <w:qFormat/>
    <w:pPr>
      <w:numPr>
        <w:numId w:val="3"/>
      </w:numPr>
      <w:contextualSpacing/>
    </w:pPr>
  </w:style>
  <w:style w:type="paragraph" w:styleId="ab">
    <w:name w:val="Body Text Indent"/>
    <w:basedOn w:val="a1"/>
    <w:link w:val="ac"/>
    <w:qFormat/>
    <w:pPr>
      <w:adjustRightInd w:val="0"/>
      <w:spacing w:before="0" w:after="0" w:line="300" w:lineRule="auto"/>
      <w:ind w:firstLineChars="200" w:firstLine="480"/>
      <w:textAlignment w:val="baseline"/>
    </w:pPr>
    <w:rPr>
      <w:kern w:val="0"/>
    </w:rPr>
  </w:style>
  <w:style w:type="paragraph" w:styleId="2">
    <w:name w:val="List Bullet 2"/>
    <w:basedOn w:val="a1"/>
    <w:qFormat/>
    <w:pPr>
      <w:numPr>
        <w:numId w:val="4"/>
      </w:numPr>
      <w:contextualSpacing/>
    </w:pPr>
  </w:style>
  <w:style w:type="paragraph" w:styleId="TOC5">
    <w:name w:val="toc 5"/>
    <w:basedOn w:val="a1"/>
    <w:next w:val="a1"/>
    <w:uiPriority w:val="39"/>
    <w:qFormat/>
    <w:pPr>
      <w:spacing w:line="240" w:lineRule="auto"/>
      <w:ind w:left="1678"/>
    </w:pPr>
    <w:rPr>
      <w:sz w:val="21"/>
    </w:rPr>
  </w:style>
  <w:style w:type="paragraph" w:styleId="TOC3">
    <w:name w:val="toc 3"/>
    <w:basedOn w:val="a1"/>
    <w:next w:val="a1"/>
    <w:uiPriority w:val="39"/>
    <w:qFormat/>
    <w:pPr>
      <w:spacing w:line="240" w:lineRule="auto"/>
      <w:ind w:left="839"/>
    </w:pPr>
    <w:rPr>
      <w:sz w:val="21"/>
    </w:rPr>
  </w:style>
  <w:style w:type="paragraph" w:styleId="TOC8">
    <w:name w:val="toc 8"/>
    <w:basedOn w:val="a1"/>
    <w:next w:val="a1"/>
    <w:uiPriority w:val="39"/>
    <w:qFormat/>
    <w:pPr>
      <w:ind w:left="2940"/>
    </w:pPr>
  </w:style>
  <w:style w:type="paragraph" w:styleId="ad">
    <w:name w:val="Balloon Text"/>
    <w:basedOn w:val="a1"/>
    <w:semiHidden/>
    <w:qFormat/>
    <w:rPr>
      <w:sz w:val="18"/>
      <w:szCs w:val="18"/>
    </w:rPr>
  </w:style>
  <w:style w:type="paragraph" w:styleId="ae">
    <w:name w:val="footer"/>
    <w:basedOn w:val="a1"/>
    <w:link w:val="af"/>
    <w:qFormat/>
    <w:pPr>
      <w:tabs>
        <w:tab w:val="center" w:pos="4153"/>
        <w:tab w:val="right" w:pos="8306"/>
      </w:tabs>
      <w:snapToGrid w:val="0"/>
      <w:spacing w:line="240" w:lineRule="auto"/>
      <w:jc w:val="left"/>
    </w:pPr>
    <w:rPr>
      <w:sz w:val="18"/>
      <w:szCs w:val="18"/>
    </w:rPr>
  </w:style>
  <w:style w:type="paragraph" w:styleId="af0">
    <w:name w:val="header"/>
    <w:basedOn w:val="a1"/>
    <w:qFormat/>
    <w:pPr>
      <w:pBdr>
        <w:bottom w:val="single" w:sz="6" w:space="1" w:color="auto"/>
      </w:pBdr>
      <w:tabs>
        <w:tab w:val="center" w:pos="4153"/>
        <w:tab w:val="right" w:pos="8306"/>
      </w:tabs>
      <w:snapToGrid w:val="0"/>
      <w:jc w:val="center"/>
    </w:pPr>
    <w:rPr>
      <w:sz w:val="18"/>
    </w:rPr>
  </w:style>
  <w:style w:type="paragraph" w:styleId="TOC1">
    <w:name w:val="toc 1"/>
    <w:basedOn w:val="a1"/>
    <w:next w:val="a1"/>
    <w:uiPriority w:val="39"/>
    <w:qFormat/>
    <w:pPr>
      <w:spacing w:line="240" w:lineRule="auto"/>
    </w:pPr>
    <w:rPr>
      <w:sz w:val="21"/>
    </w:rPr>
  </w:style>
  <w:style w:type="paragraph" w:styleId="TOC4">
    <w:name w:val="toc 4"/>
    <w:basedOn w:val="a1"/>
    <w:next w:val="a1"/>
    <w:uiPriority w:val="39"/>
    <w:qFormat/>
    <w:pPr>
      <w:spacing w:line="240" w:lineRule="auto"/>
      <w:ind w:left="1259"/>
    </w:pPr>
    <w:rPr>
      <w:sz w:val="21"/>
    </w:rPr>
  </w:style>
  <w:style w:type="paragraph" w:styleId="TOC6">
    <w:name w:val="toc 6"/>
    <w:basedOn w:val="a1"/>
    <w:next w:val="a1"/>
    <w:uiPriority w:val="39"/>
    <w:qFormat/>
    <w:pPr>
      <w:ind w:left="2100"/>
    </w:pPr>
  </w:style>
  <w:style w:type="paragraph" w:styleId="TOC2">
    <w:name w:val="toc 2"/>
    <w:basedOn w:val="a1"/>
    <w:next w:val="a1"/>
    <w:uiPriority w:val="39"/>
    <w:qFormat/>
    <w:pPr>
      <w:spacing w:line="240" w:lineRule="auto"/>
      <w:ind w:left="420"/>
    </w:pPr>
    <w:rPr>
      <w:sz w:val="21"/>
    </w:rPr>
  </w:style>
  <w:style w:type="paragraph" w:styleId="TOC9">
    <w:name w:val="toc 9"/>
    <w:basedOn w:val="a1"/>
    <w:next w:val="a1"/>
    <w:uiPriority w:val="39"/>
    <w:qFormat/>
    <w:pPr>
      <w:ind w:left="3360"/>
    </w:pPr>
  </w:style>
  <w:style w:type="paragraph" w:styleId="af1">
    <w:name w:val="Normal (Web)"/>
    <w:basedOn w:val="a1"/>
    <w:uiPriority w:val="99"/>
    <w:unhideWhenUsed/>
    <w:qFormat/>
    <w:pPr>
      <w:widowControl/>
      <w:spacing w:before="100" w:beforeAutospacing="1" w:after="100" w:afterAutospacing="1" w:line="240" w:lineRule="auto"/>
      <w:jc w:val="left"/>
    </w:pPr>
    <w:rPr>
      <w:rFonts w:ascii="宋体" w:hAnsi="宋体" w:cs="宋体"/>
      <w:kern w:val="0"/>
      <w:szCs w:val="24"/>
    </w:rPr>
  </w:style>
  <w:style w:type="paragraph" w:styleId="af2">
    <w:name w:val="annotation subject"/>
    <w:basedOn w:val="a9"/>
    <w:next w:val="a9"/>
    <w:semiHidden/>
    <w:qFormat/>
    <w:pPr>
      <w:spacing w:before="60" w:after="60" w:line="360" w:lineRule="auto"/>
    </w:pPr>
    <w:rPr>
      <w:b/>
      <w:bCs/>
      <w:sz w:val="24"/>
      <w:szCs w:val="20"/>
    </w:rPr>
  </w:style>
  <w:style w:type="table" w:styleId="af3">
    <w:name w:val="Table Grid"/>
    <w:basedOn w:val="a3"/>
    <w:uiPriority w:val="59"/>
    <w:qFormat/>
    <w:pPr>
      <w:widowControl w:val="0"/>
      <w:spacing w:before="60" w:after="6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2"/>
    <w:uiPriority w:val="22"/>
    <w:qFormat/>
    <w:rPr>
      <w:b/>
      <w:bCs/>
    </w:rPr>
  </w:style>
  <w:style w:type="character" w:styleId="af5">
    <w:name w:val="page number"/>
    <w:basedOn w:val="a2"/>
    <w:qFormat/>
  </w:style>
  <w:style w:type="character" w:styleId="af6">
    <w:name w:val="FollowedHyperlink"/>
    <w:qFormat/>
    <w:rPr>
      <w:color w:val="800080"/>
      <w:u w:val="single"/>
    </w:rPr>
  </w:style>
  <w:style w:type="character" w:styleId="af7">
    <w:name w:val="Hyperlink"/>
    <w:uiPriority w:val="99"/>
    <w:qFormat/>
    <w:rPr>
      <w:rFonts w:ascii="Times New Roman" w:eastAsia="宋体" w:hAnsi="Times New Roman"/>
      <w:color w:val="auto"/>
      <w:sz w:val="21"/>
      <w:u w:val="single"/>
    </w:rPr>
  </w:style>
  <w:style w:type="character" w:styleId="af8">
    <w:name w:val="annotation reference"/>
    <w:uiPriority w:val="99"/>
    <w:qFormat/>
    <w:rPr>
      <w:sz w:val="21"/>
      <w:szCs w:val="21"/>
    </w:rPr>
  </w:style>
  <w:style w:type="paragraph" w:customStyle="1" w:styleId="21">
    <w:name w:val="前言正文（小四，2倍行距）"/>
    <w:basedOn w:val="a1"/>
    <w:qFormat/>
    <w:pPr>
      <w:spacing w:line="480" w:lineRule="auto"/>
      <w:ind w:firstLine="425"/>
    </w:pPr>
    <w:rPr>
      <w:szCs w:val="24"/>
    </w:rPr>
  </w:style>
  <w:style w:type="paragraph" w:customStyle="1" w:styleId="af9">
    <w:name w:val="表格正文（五号，单倍行距）"/>
    <w:basedOn w:val="a1"/>
    <w:qFormat/>
    <w:pPr>
      <w:spacing w:line="240" w:lineRule="auto"/>
    </w:pPr>
  </w:style>
  <w:style w:type="paragraph" w:customStyle="1" w:styleId="afa">
    <w:name w:val="黑体（小三，加粗，居中）"/>
    <w:basedOn w:val="a1"/>
    <w:qFormat/>
    <w:pPr>
      <w:jc w:val="center"/>
    </w:pPr>
    <w:rPr>
      <w:rFonts w:ascii="黑体" w:eastAsia="黑体"/>
      <w:b/>
      <w:bCs/>
      <w:sz w:val="30"/>
    </w:rPr>
  </w:style>
  <w:style w:type="paragraph" w:customStyle="1" w:styleId="afb">
    <w:name w:val="黑体（二号，加粗，居中）"/>
    <w:basedOn w:val="a1"/>
    <w:qFormat/>
    <w:pPr>
      <w:jc w:val="center"/>
    </w:pPr>
    <w:rPr>
      <w:rFonts w:ascii="黑体" w:eastAsia="黑体"/>
      <w:b/>
      <w:bCs/>
      <w:sz w:val="44"/>
    </w:rPr>
  </w:style>
  <w:style w:type="paragraph" w:styleId="afc">
    <w:name w:val="List Paragraph"/>
    <w:basedOn w:val="a1"/>
    <w:link w:val="afd"/>
    <w:uiPriority w:val="34"/>
    <w:qFormat/>
    <w:pPr>
      <w:widowControl/>
      <w:spacing w:before="0" w:after="0" w:line="240" w:lineRule="auto"/>
      <w:ind w:firstLineChars="200" w:firstLine="420"/>
      <w:jc w:val="left"/>
    </w:pPr>
    <w:rPr>
      <w:rFonts w:ascii="宋体" w:hAnsi="宋体" w:cs="宋体"/>
      <w:kern w:val="0"/>
      <w:szCs w:val="24"/>
    </w:rPr>
  </w:style>
  <w:style w:type="paragraph" w:customStyle="1" w:styleId="afe">
    <w:name w:val="黑体（小二，加粗）"/>
    <w:basedOn w:val="a1"/>
    <w:qFormat/>
    <w:pPr>
      <w:jc w:val="center"/>
    </w:pPr>
    <w:rPr>
      <w:rFonts w:ascii="黑体" w:eastAsia="黑体"/>
      <w:b/>
      <w:bCs/>
      <w:sz w:val="36"/>
    </w:rPr>
  </w:style>
  <w:style w:type="paragraph" w:customStyle="1" w:styleId="aff">
    <w:name w:val="黑体三号"/>
    <w:basedOn w:val="a1"/>
    <w:qFormat/>
    <w:pPr>
      <w:spacing w:before="260" w:after="260"/>
      <w:jc w:val="center"/>
    </w:pPr>
    <w:rPr>
      <w:rFonts w:eastAsia="黑体"/>
      <w:b/>
      <w:sz w:val="32"/>
    </w:rPr>
  </w:style>
  <w:style w:type="paragraph" w:customStyle="1" w:styleId="133">
    <w:name w:val="样式 目录 1 + 段前: 3 磅 段后: 3 磅 行距: 单倍行距"/>
    <w:basedOn w:val="TOC1"/>
    <w:qFormat/>
  </w:style>
  <w:style w:type="paragraph" w:customStyle="1" w:styleId="A0">
    <w:name w:val="附录A表"/>
    <w:basedOn w:val="a1"/>
    <w:next w:val="a1"/>
    <w:qFormat/>
    <w:pPr>
      <w:keepNext/>
      <w:keepLines/>
      <w:widowControl/>
      <w:numPr>
        <w:numId w:val="5"/>
      </w:numPr>
      <w:spacing w:beforeLines="50" w:afterLines="50" w:line="240" w:lineRule="auto"/>
      <w:jc w:val="center"/>
      <w:textAlignment w:val="baseline"/>
    </w:pPr>
    <w:rPr>
      <w:rFonts w:ascii="黑体" w:eastAsia="黑体"/>
      <w:kern w:val="21"/>
      <w:sz w:val="21"/>
    </w:rPr>
  </w:style>
  <w:style w:type="character" w:customStyle="1" w:styleId="aa">
    <w:name w:val="批注文字 字符"/>
    <w:link w:val="a9"/>
    <w:qFormat/>
    <w:rPr>
      <w:kern w:val="2"/>
      <w:sz w:val="21"/>
      <w:szCs w:val="24"/>
    </w:rPr>
  </w:style>
  <w:style w:type="character" w:customStyle="1" w:styleId="a6">
    <w:name w:val="正文缩进 字符"/>
    <w:link w:val="a5"/>
    <w:qFormat/>
    <w:rPr>
      <w:kern w:val="2"/>
      <w:sz w:val="21"/>
      <w:szCs w:val="24"/>
    </w:rPr>
  </w:style>
  <w:style w:type="character" w:customStyle="1" w:styleId="af">
    <w:name w:val="页脚 字符"/>
    <w:basedOn w:val="a2"/>
    <w:link w:val="ae"/>
    <w:qFormat/>
    <w:rPr>
      <w:kern w:val="2"/>
      <w:sz w:val="18"/>
      <w:szCs w:val="18"/>
    </w:rPr>
  </w:style>
  <w:style w:type="paragraph" w:customStyle="1" w:styleId="shortdesc">
    <w:name w:val="shortdesc"/>
    <w:basedOn w:val="a1"/>
    <w:qFormat/>
    <w:pPr>
      <w:widowControl/>
      <w:spacing w:before="100" w:beforeAutospacing="1" w:after="100" w:afterAutospacing="1" w:line="240" w:lineRule="auto"/>
      <w:jc w:val="left"/>
    </w:pPr>
    <w:rPr>
      <w:rFonts w:ascii="宋体" w:hAnsi="宋体" w:cs="宋体"/>
      <w:kern w:val="0"/>
      <w:szCs w:val="24"/>
    </w:rPr>
  </w:style>
  <w:style w:type="paragraph" w:customStyle="1" w:styleId="p">
    <w:name w:val="p"/>
    <w:basedOn w:val="a1"/>
    <w:qFormat/>
    <w:pPr>
      <w:widowControl/>
      <w:spacing w:before="100" w:beforeAutospacing="1" w:after="100" w:afterAutospacing="1" w:line="240" w:lineRule="auto"/>
      <w:jc w:val="left"/>
    </w:pPr>
    <w:rPr>
      <w:rFonts w:ascii="宋体" w:hAnsi="宋体" w:cs="宋体"/>
      <w:kern w:val="0"/>
      <w:szCs w:val="24"/>
    </w:rPr>
  </w:style>
  <w:style w:type="character" w:customStyle="1" w:styleId="ph">
    <w:name w:val="ph"/>
    <w:basedOn w:val="a2"/>
    <w:qFormat/>
  </w:style>
  <w:style w:type="character" w:customStyle="1" w:styleId="Char">
    <w:name w:val="正文文本缩进 Char"/>
    <w:basedOn w:val="a2"/>
    <w:qFormat/>
    <w:rPr>
      <w:kern w:val="2"/>
      <w:sz w:val="24"/>
    </w:rPr>
  </w:style>
  <w:style w:type="character" w:customStyle="1" w:styleId="ac">
    <w:name w:val="正文文本缩进 字符"/>
    <w:link w:val="ab"/>
    <w:qFormat/>
    <w:rPr>
      <w:sz w:val="24"/>
    </w:rPr>
  </w:style>
  <w:style w:type="character" w:customStyle="1" w:styleId="afd">
    <w:name w:val="列表段落 字符"/>
    <w:link w:val="afc"/>
    <w:uiPriority w:val="34"/>
    <w:qFormat/>
    <w:rPr>
      <w:rFonts w:ascii="宋体" w:hAnsi="宋体" w:cs="宋体"/>
      <w:sz w:val="24"/>
      <w:szCs w:val="24"/>
    </w:rPr>
  </w:style>
  <w:style w:type="paragraph" w:customStyle="1" w:styleId="Aff0">
    <w:name w:val="正文 A"/>
    <w:qFormat/>
    <w:pPr>
      <w:spacing w:line="360" w:lineRule="auto"/>
      <w:ind w:firstLine="540"/>
    </w:pPr>
    <w:rPr>
      <w:rFonts w:ascii="Arial Unicode MS" w:eastAsia="Arial Unicode MS" w:hAnsi="Arial Unicode MS" w:cs="Arial Unicode MS" w:hint="eastAsia"/>
      <w:color w:val="000000"/>
      <w:sz w:val="24"/>
      <w:szCs w:val="24"/>
      <w:u w:color="000000"/>
      <w:lang w:val="zh-TW" w:eastAsia="zh-TW"/>
    </w:rPr>
  </w:style>
  <w:style w:type="paragraph" w:customStyle="1" w:styleId="10">
    <w:name w:val="修订1"/>
    <w:hidden/>
    <w:uiPriority w:val="99"/>
    <w:semiHidden/>
    <w:qFormat/>
    <w:rPr>
      <w:kern w:val="2"/>
      <w:sz w:val="24"/>
    </w:rPr>
  </w:style>
  <w:style w:type="paragraph" w:customStyle="1" w:styleId="aff1">
    <w:name w:val="段"/>
    <w:link w:val="Char0"/>
    <w:qFormat/>
    <w:pPr>
      <w:autoSpaceDE w:val="0"/>
      <w:autoSpaceDN w:val="0"/>
      <w:ind w:firstLine="200"/>
      <w:jc w:val="both"/>
    </w:pPr>
    <w:rPr>
      <w:rFonts w:ascii="宋体"/>
      <w:sz w:val="21"/>
      <w:lang w:eastAsia="en-US"/>
    </w:rPr>
  </w:style>
  <w:style w:type="paragraph" w:customStyle="1" w:styleId="QB">
    <w:name w:val="QB正文"/>
    <w:basedOn w:val="aff1"/>
    <w:link w:val="QBChar"/>
    <w:qFormat/>
    <w:pPr>
      <w:ind w:firstLineChars="200"/>
    </w:pPr>
  </w:style>
  <w:style w:type="character" w:customStyle="1" w:styleId="Char0">
    <w:name w:val="段 Char"/>
    <w:link w:val="aff1"/>
    <w:qFormat/>
    <w:rPr>
      <w:rFonts w:ascii="宋体"/>
      <w:sz w:val="21"/>
      <w:lang w:eastAsia="en-US"/>
    </w:rPr>
  </w:style>
  <w:style w:type="character" w:customStyle="1" w:styleId="QBChar">
    <w:name w:val="QB正文 Char"/>
    <w:link w:val="QB"/>
    <w:qFormat/>
    <w:rPr>
      <w:rFonts w:ascii="宋体"/>
      <w:sz w:val="21"/>
      <w:lang w:eastAsia="en-US"/>
    </w:rPr>
  </w:style>
  <w:style w:type="character" w:customStyle="1" w:styleId="31">
    <w:name w:val="标题 3 字符"/>
    <w:basedOn w:val="a2"/>
    <w:link w:val="30"/>
    <w:qFormat/>
    <w:rPr>
      <w:b/>
      <w:kern w:val="2"/>
      <w:sz w:val="24"/>
    </w:rPr>
  </w:style>
  <w:style w:type="paragraph" w:customStyle="1" w:styleId="TAL">
    <w:name w:val="TAL"/>
    <w:basedOn w:val="a1"/>
    <w:link w:val="TALChar"/>
    <w:qFormat/>
    <w:pPr>
      <w:keepNext/>
      <w:keepLines/>
      <w:widowControl/>
      <w:overflowPunct w:val="0"/>
      <w:autoSpaceDE w:val="0"/>
      <w:autoSpaceDN w:val="0"/>
      <w:adjustRightInd w:val="0"/>
      <w:spacing w:before="0" w:after="0" w:line="240" w:lineRule="auto"/>
      <w:jc w:val="left"/>
      <w:textAlignment w:val="baseline"/>
    </w:pPr>
    <w:rPr>
      <w:rFonts w:ascii="Arial" w:hAnsi="Arial"/>
      <w:kern w:val="0"/>
      <w:sz w:val="18"/>
      <w:lang w:val="en-GB" w:eastAsia="en-US"/>
    </w:rPr>
  </w:style>
  <w:style w:type="paragraph" w:customStyle="1" w:styleId="TableHeading">
    <w:name w:val="Table Heading"/>
    <w:qFormat/>
    <w:pPr>
      <w:keepNext/>
      <w:snapToGrid w:val="0"/>
      <w:spacing w:before="80" w:after="80"/>
      <w:jc w:val="center"/>
    </w:pPr>
    <w:rPr>
      <w:rFonts w:ascii="Arial" w:eastAsia="黑体" w:hAnsi="Arial" w:cs="Arial"/>
      <w:sz w:val="18"/>
      <w:szCs w:val="18"/>
    </w:rPr>
  </w:style>
  <w:style w:type="character" w:customStyle="1" w:styleId="TALChar">
    <w:name w:val="TAL Char"/>
    <w:link w:val="TAL"/>
    <w:qFormat/>
    <w:locked/>
    <w:rPr>
      <w:rFonts w:ascii="Arial" w:hAnsi="Arial"/>
      <w:sz w:val="18"/>
      <w:lang w:val="en-GB" w:eastAsia="en-US"/>
    </w:rPr>
  </w:style>
  <w:style w:type="paragraph" w:customStyle="1" w:styleId="TAH">
    <w:name w:val="TAH"/>
    <w:basedOn w:val="a1"/>
    <w:qFormat/>
    <w:pPr>
      <w:keepNext/>
      <w:keepLines/>
      <w:widowControl/>
      <w:spacing w:before="0" w:after="0" w:line="240" w:lineRule="auto"/>
      <w:jc w:val="center"/>
    </w:pPr>
    <w:rPr>
      <w:rFonts w:ascii="Arial" w:hAnsi="Arial"/>
      <w:b/>
      <w:kern w:val="0"/>
      <w:sz w:val="18"/>
      <w:lang w:val="en-GB" w:eastAsia="en-US"/>
    </w:rPr>
  </w:style>
  <w:style w:type="paragraph" w:customStyle="1" w:styleId="Code">
    <w:name w:val="Code"/>
    <w:basedOn w:val="a1"/>
    <w:qFormat/>
    <w:pPr>
      <w:shd w:val="clear" w:color="auto" w:fill="F2F2F2"/>
      <w:topLinePunct/>
      <w:autoSpaceDE w:val="0"/>
      <w:autoSpaceDN w:val="0"/>
      <w:adjustRightInd w:val="0"/>
      <w:snapToGrid w:val="0"/>
      <w:spacing w:before="0" w:after="0"/>
      <w:ind w:left="1701"/>
      <w:jc w:val="left"/>
    </w:pPr>
    <w:rPr>
      <w:rFonts w:ascii="Courier New" w:hAnsi="Courier New" w:cs="Arial" w:hint="eastAsia"/>
      <w:sz w:val="18"/>
      <w:szCs w:val="21"/>
    </w:rPr>
  </w:style>
  <w:style w:type="paragraph" w:customStyle="1" w:styleId="QB0">
    <w:name w:val="QB表内文字"/>
    <w:basedOn w:val="aff1"/>
    <w:link w:val="QBChar0"/>
    <w:qFormat/>
    <w:pPr>
      <w:widowControl w:val="0"/>
      <w:ind w:firstLine="0"/>
    </w:pPr>
    <w:rPr>
      <w:lang w:eastAsia="zh-CN"/>
    </w:rPr>
  </w:style>
  <w:style w:type="character" w:customStyle="1" w:styleId="QBChar0">
    <w:name w:val="QB表内文字 Char"/>
    <w:link w:val="QB0"/>
    <w:qFormat/>
    <w:rPr>
      <w:rFonts w:ascii="宋体"/>
      <w:sz w:val="21"/>
    </w:rPr>
  </w:style>
  <w:style w:type="paragraph" w:styleId="HTML">
    <w:name w:val="HTML Preformatted"/>
    <w:basedOn w:val="a1"/>
    <w:link w:val="HTML0"/>
    <w:uiPriority w:val="99"/>
    <w:unhideWhenUsed/>
    <w:rsid w:val="00C03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宋体" w:hAnsi="宋体" w:cs="宋体"/>
      <w:kern w:val="0"/>
      <w:szCs w:val="24"/>
    </w:rPr>
  </w:style>
  <w:style w:type="character" w:customStyle="1" w:styleId="HTML0">
    <w:name w:val="HTML 预设格式 字符"/>
    <w:basedOn w:val="a2"/>
    <w:link w:val="HTML"/>
    <w:uiPriority w:val="99"/>
    <w:rsid w:val="00C03B06"/>
    <w:rPr>
      <w:rFonts w:ascii="宋体" w:hAnsi="宋体" w:cs="宋体"/>
      <w:sz w:val="24"/>
      <w:szCs w:val="24"/>
    </w:rPr>
  </w:style>
  <w:style w:type="character" w:customStyle="1" w:styleId="prop">
    <w:name w:val="prop"/>
    <w:basedOn w:val="a2"/>
    <w:rsid w:val="00240806"/>
  </w:style>
  <w:style w:type="character" w:customStyle="1" w:styleId="q">
    <w:name w:val="q"/>
    <w:basedOn w:val="a2"/>
    <w:rsid w:val="00240806"/>
  </w:style>
  <w:style w:type="character" w:customStyle="1" w:styleId="string">
    <w:name w:val="string"/>
    <w:basedOn w:val="a2"/>
    <w:rsid w:val="00240806"/>
  </w:style>
  <w:style w:type="character" w:customStyle="1" w:styleId="num">
    <w:name w:val="num"/>
    <w:basedOn w:val="a2"/>
    <w:rsid w:val="00240806"/>
  </w:style>
  <w:style w:type="character" w:styleId="aff2">
    <w:name w:val="Unresolved Mention"/>
    <w:basedOn w:val="a2"/>
    <w:uiPriority w:val="99"/>
    <w:semiHidden/>
    <w:unhideWhenUsed/>
    <w:rsid w:val="000A2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82000">
      <w:bodyDiv w:val="1"/>
      <w:marLeft w:val="0"/>
      <w:marRight w:val="0"/>
      <w:marTop w:val="0"/>
      <w:marBottom w:val="0"/>
      <w:divBdr>
        <w:top w:val="none" w:sz="0" w:space="0" w:color="auto"/>
        <w:left w:val="none" w:sz="0" w:space="0" w:color="auto"/>
        <w:bottom w:val="none" w:sz="0" w:space="0" w:color="auto"/>
        <w:right w:val="none" w:sz="0" w:space="0" w:color="auto"/>
      </w:divBdr>
    </w:div>
    <w:div w:id="105390616">
      <w:bodyDiv w:val="1"/>
      <w:marLeft w:val="0"/>
      <w:marRight w:val="0"/>
      <w:marTop w:val="0"/>
      <w:marBottom w:val="0"/>
      <w:divBdr>
        <w:top w:val="none" w:sz="0" w:space="0" w:color="auto"/>
        <w:left w:val="none" w:sz="0" w:space="0" w:color="auto"/>
        <w:bottom w:val="none" w:sz="0" w:space="0" w:color="auto"/>
        <w:right w:val="none" w:sz="0" w:space="0" w:color="auto"/>
      </w:divBdr>
    </w:div>
    <w:div w:id="139541301">
      <w:bodyDiv w:val="1"/>
      <w:marLeft w:val="0"/>
      <w:marRight w:val="0"/>
      <w:marTop w:val="0"/>
      <w:marBottom w:val="0"/>
      <w:divBdr>
        <w:top w:val="none" w:sz="0" w:space="0" w:color="auto"/>
        <w:left w:val="none" w:sz="0" w:space="0" w:color="auto"/>
        <w:bottom w:val="none" w:sz="0" w:space="0" w:color="auto"/>
        <w:right w:val="none" w:sz="0" w:space="0" w:color="auto"/>
      </w:divBdr>
    </w:div>
    <w:div w:id="159665899">
      <w:bodyDiv w:val="1"/>
      <w:marLeft w:val="0"/>
      <w:marRight w:val="0"/>
      <w:marTop w:val="0"/>
      <w:marBottom w:val="0"/>
      <w:divBdr>
        <w:top w:val="none" w:sz="0" w:space="0" w:color="auto"/>
        <w:left w:val="none" w:sz="0" w:space="0" w:color="auto"/>
        <w:bottom w:val="none" w:sz="0" w:space="0" w:color="auto"/>
        <w:right w:val="none" w:sz="0" w:space="0" w:color="auto"/>
      </w:divBdr>
    </w:div>
    <w:div w:id="193931416">
      <w:bodyDiv w:val="1"/>
      <w:marLeft w:val="0"/>
      <w:marRight w:val="0"/>
      <w:marTop w:val="0"/>
      <w:marBottom w:val="0"/>
      <w:divBdr>
        <w:top w:val="none" w:sz="0" w:space="0" w:color="auto"/>
        <w:left w:val="none" w:sz="0" w:space="0" w:color="auto"/>
        <w:bottom w:val="none" w:sz="0" w:space="0" w:color="auto"/>
        <w:right w:val="none" w:sz="0" w:space="0" w:color="auto"/>
      </w:divBdr>
    </w:div>
    <w:div w:id="222958283">
      <w:bodyDiv w:val="1"/>
      <w:marLeft w:val="0"/>
      <w:marRight w:val="0"/>
      <w:marTop w:val="0"/>
      <w:marBottom w:val="0"/>
      <w:divBdr>
        <w:top w:val="none" w:sz="0" w:space="0" w:color="auto"/>
        <w:left w:val="none" w:sz="0" w:space="0" w:color="auto"/>
        <w:bottom w:val="none" w:sz="0" w:space="0" w:color="auto"/>
        <w:right w:val="none" w:sz="0" w:space="0" w:color="auto"/>
      </w:divBdr>
    </w:div>
    <w:div w:id="255867887">
      <w:bodyDiv w:val="1"/>
      <w:marLeft w:val="0"/>
      <w:marRight w:val="0"/>
      <w:marTop w:val="0"/>
      <w:marBottom w:val="0"/>
      <w:divBdr>
        <w:top w:val="none" w:sz="0" w:space="0" w:color="auto"/>
        <w:left w:val="none" w:sz="0" w:space="0" w:color="auto"/>
        <w:bottom w:val="none" w:sz="0" w:space="0" w:color="auto"/>
        <w:right w:val="none" w:sz="0" w:space="0" w:color="auto"/>
      </w:divBdr>
    </w:div>
    <w:div w:id="334654514">
      <w:bodyDiv w:val="1"/>
      <w:marLeft w:val="0"/>
      <w:marRight w:val="0"/>
      <w:marTop w:val="0"/>
      <w:marBottom w:val="0"/>
      <w:divBdr>
        <w:top w:val="none" w:sz="0" w:space="0" w:color="auto"/>
        <w:left w:val="none" w:sz="0" w:space="0" w:color="auto"/>
        <w:bottom w:val="none" w:sz="0" w:space="0" w:color="auto"/>
        <w:right w:val="none" w:sz="0" w:space="0" w:color="auto"/>
      </w:divBdr>
    </w:div>
    <w:div w:id="400179547">
      <w:bodyDiv w:val="1"/>
      <w:marLeft w:val="0"/>
      <w:marRight w:val="0"/>
      <w:marTop w:val="0"/>
      <w:marBottom w:val="0"/>
      <w:divBdr>
        <w:top w:val="none" w:sz="0" w:space="0" w:color="auto"/>
        <w:left w:val="none" w:sz="0" w:space="0" w:color="auto"/>
        <w:bottom w:val="none" w:sz="0" w:space="0" w:color="auto"/>
        <w:right w:val="none" w:sz="0" w:space="0" w:color="auto"/>
      </w:divBdr>
    </w:div>
    <w:div w:id="409355862">
      <w:bodyDiv w:val="1"/>
      <w:marLeft w:val="0"/>
      <w:marRight w:val="0"/>
      <w:marTop w:val="0"/>
      <w:marBottom w:val="0"/>
      <w:divBdr>
        <w:top w:val="none" w:sz="0" w:space="0" w:color="auto"/>
        <w:left w:val="none" w:sz="0" w:space="0" w:color="auto"/>
        <w:bottom w:val="none" w:sz="0" w:space="0" w:color="auto"/>
        <w:right w:val="none" w:sz="0" w:space="0" w:color="auto"/>
      </w:divBdr>
    </w:div>
    <w:div w:id="511457101">
      <w:bodyDiv w:val="1"/>
      <w:marLeft w:val="0"/>
      <w:marRight w:val="0"/>
      <w:marTop w:val="0"/>
      <w:marBottom w:val="0"/>
      <w:divBdr>
        <w:top w:val="none" w:sz="0" w:space="0" w:color="auto"/>
        <w:left w:val="none" w:sz="0" w:space="0" w:color="auto"/>
        <w:bottom w:val="none" w:sz="0" w:space="0" w:color="auto"/>
        <w:right w:val="none" w:sz="0" w:space="0" w:color="auto"/>
      </w:divBdr>
    </w:div>
    <w:div w:id="528104638">
      <w:bodyDiv w:val="1"/>
      <w:marLeft w:val="0"/>
      <w:marRight w:val="0"/>
      <w:marTop w:val="0"/>
      <w:marBottom w:val="0"/>
      <w:divBdr>
        <w:top w:val="none" w:sz="0" w:space="0" w:color="auto"/>
        <w:left w:val="none" w:sz="0" w:space="0" w:color="auto"/>
        <w:bottom w:val="none" w:sz="0" w:space="0" w:color="auto"/>
        <w:right w:val="none" w:sz="0" w:space="0" w:color="auto"/>
      </w:divBdr>
    </w:div>
    <w:div w:id="550532752">
      <w:bodyDiv w:val="1"/>
      <w:marLeft w:val="0"/>
      <w:marRight w:val="0"/>
      <w:marTop w:val="0"/>
      <w:marBottom w:val="0"/>
      <w:divBdr>
        <w:top w:val="none" w:sz="0" w:space="0" w:color="auto"/>
        <w:left w:val="none" w:sz="0" w:space="0" w:color="auto"/>
        <w:bottom w:val="none" w:sz="0" w:space="0" w:color="auto"/>
        <w:right w:val="none" w:sz="0" w:space="0" w:color="auto"/>
      </w:divBdr>
    </w:div>
    <w:div w:id="585186762">
      <w:bodyDiv w:val="1"/>
      <w:marLeft w:val="0"/>
      <w:marRight w:val="0"/>
      <w:marTop w:val="0"/>
      <w:marBottom w:val="0"/>
      <w:divBdr>
        <w:top w:val="none" w:sz="0" w:space="0" w:color="auto"/>
        <w:left w:val="none" w:sz="0" w:space="0" w:color="auto"/>
        <w:bottom w:val="none" w:sz="0" w:space="0" w:color="auto"/>
        <w:right w:val="none" w:sz="0" w:space="0" w:color="auto"/>
      </w:divBdr>
    </w:div>
    <w:div w:id="590235179">
      <w:bodyDiv w:val="1"/>
      <w:marLeft w:val="0"/>
      <w:marRight w:val="0"/>
      <w:marTop w:val="0"/>
      <w:marBottom w:val="0"/>
      <w:divBdr>
        <w:top w:val="none" w:sz="0" w:space="0" w:color="auto"/>
        <w:left w:val="none" w:sz="0" w:space="0" w:color="auto"/>
        <w:bottom w:val="none" w:sz="0" w:space="0" w:color="auto"/>
        <w:right w:val="none" w:sz="0" w:space="0" w:color="auto"/>
      </w:divBdr>
    </w:div>
    <w:div w:id="629094626">
      <w:bodyDiv w:val="1"/>
      <w:marLeft w:val="0"/>
      <w:marRight w:val="0"/>
      <w:marTop w:val="0"/>
      <w:marBottom w:val="0"/>
      <w:divBdr>
        <w:top w:val="none" w:sz="0" w:space="0" w:color="auto"/>
        <w:left w:val="none" w:sz="0" w:space="0" w:color="auto"/>
        <w:bottom w:val="none" w:sz="0" w:space="0" w:color="auto"/>
        <w:right w:val="none" w:sz="0" w:space="0" w:color="auto"/>
      </w:divBdr>
    </w:div>
    <w:div w:id="643704890">
      <w:bodyDiv w:val="1"/>
      <w:marLeft w:val="0"/>
      <w:marRight w:val="0"/>
      <w:marTop w:val="0"/>
      <w:marBottom w:val="0"/>
      <w:divBdr>
        <w:top w:val="none" w:sz="0" w:space="0" w:color="auto"/>
        <w:left w:val="none" w:sz="0" w:space="0" w:color="auto"/>
        <w:bottom w:val="none" w:sz="0" w:space="0" w:color="auto"/>
        <w:right w:val="none" w:sz="0" w:space="0" w:color="auto"/>
      </w:divBdr>
    </w:div>
    <w:div w:id="658537342">
      <w:bodyDiv w:val="1"/>
      <w:marLeft w:val="0"/>
      <w:marRight w:val="0"/>
      <w:marTop w:val="0"/>
      <w:marBottom w:val="0"/>
      <w:divBdr>
        <w:top w:val="none" w:sz="0" w:space="0" w:color="auto"/>
        <w:left w:val="none" w:sz="0" w:space="0" w:color="auto"/>
        <w:bottom w:val="none" w:sz="0" w:space="0" w:color="auto"/>
        <w:right w:val="none" w:sz="0" w:space="0" w:color="auto"/>
      </w:divBdr>
    </w:div>
    <w:div w:id="681855137">
      <w:bodyDiv w:val="1"/>
      <w:marLeft w:val="0"/>
      <w:marRight w:val="0"/>
      <w:marTop w:val="0"/>
      <w:marBottom w:val="0"/>
      <w:divBdr>
        <w:top w:val="none" w:sz="0" w:space="0" w:color="auto"/>
        <w:left w:val="none" w:sz="0" w:space="0" w:color="auto"/>
        <w:bottom w:val="none" w:sz="0" w:space="0" w:color="auto"/>
        <w:right w:val="none" w:sz="0" w:space="0" w:color="auto"/>
      </w:divBdr>
    </w:div>
    <w:div w:id="837115262">
      <w:bodyDiv w:val="1"/>
      <w:marLeft w:val="0"/>
      <w:marRight w:val="0"/>
      <w:marTop w:val="0"/>
      <w:marBottom w:val="0"/>
      <w:divBdr>
        <w:top w:val="none" w:sz="0" w:space="0" w:color="auto"/>
        <w:left w:val="none" w:sz="0" w:space="0" w:color="auto"/>
        <w:bottom w:val="none" w:sz="0" w:space="0" w:color="auto"/>
        <w:right w:val="none" w:sz="0" w:space="0" w:color="auto"/>
      </w:divBdr>
    </w:div>
    <w:div w:id="842742998">
      <w:bodyDiv w:val="1"/>
      <w:marLeft w:val="0"/>
      <w:marRight w:val="0"/>
      <w:marTop w:val="0"/>
      <w:marBottom w:val="0"/>
      <w:divBdr>
        <w:top w:val="none" w:sz="0" w:space="0" w:color="auto"/>
        <w:left w:val="none" w:sz="0" w:space="0" w:color="auto"/>
        <w:bottom w:val="none" w:sz="0" w:space="0" w:color="auto"/>
        <w:right w:val="none" w:sz="0" w:space="0" w:color="auto"/>
      </w:divBdr>
    </w:div>
    <w:div w:id="873344755">
      <w:bodyDiv w:val="1"/>
      <w:marLeft w:val="0"/>
      <w:marRight w:val="0"/>
      <w:marTop w:val="0"/>
      <w:marBottom w:val="0"/>
      <w:divBdr>
        <w:top w:val="none" w:sz="0" w:space="0" w:color="auto"/>
        <w:left w:val="none" w:sz="0" w:space="0" w:color="auto"/>
        <w:bottom w:val="none" w:sz="0" w:space="0" w:color="auto"/>
        <w:right w:val="none" w:sz="0" w:space="0" w:color="auto"/>
      </w:divBdr>
    </w:div>
    <w:div w:id="884567402">
      <w:bodyDiv w:val="1"/>
      <w:marLeft w:val="0"/>
      <w:marRight w:val="0"/>
      <w:marTop w:val="0"/>
      <w:marBottom w:val="0"/>
      <w:divBdr>
        <w:top w:val="none" w:sz="0" w:space="0" w:color="auto"/>
        <w:left w:val="none" w:sz="0" w:space="0" w:color="auto"/>
        <w:bottom w:val="none" w:sz="0" w:space="0" w:color="auto"/>
        <w:right w:val="none" w:sz="0" w:space="0" w:color="auto"/>
      </w:divBdr>
    </w:div>
    <w:div w:id="890921210">
      <w:bodyDiv w:val="1"/>
      <w:marLeft w:val="0"/>
      <w:marRight w:val="0"/>
      <w:marTop w:val="0"/>
      <w:marBottom w:val="0"/>
      <w:divBdr>
        <w:top w:val="none" w:sz="0" w:space="0" w:color="auto"/>
        <w:left w:val="none" w:sz="0" w:space="0" w:color="auto"/>
        <w:bottom w:val="none" w:sz="0" w:space="0" w:color="auto"/>
        <w:right w:val="none" w:sz="0" w:space="0" w:color="auto"/>
      </w:divBdr>
    </w:div>
    <w:div w:id="993335529">
      <w:bodyDiv w:val="1"/>
      <w:marLeft w:val="0"/>
      <w:marRight w:val="0"/>
      <w:marTop w:val="0"/>
      <w:marBottom w:val="0"/>
      <w:divBdr>
        <w:top w:val="none" w:sz="0" w:space="0" w:color="auto"/>
        <w:left w:val="none" w:sz="0" w:space="0" w:color="auto"/>
        <w:bottom w:val="none" w:sz="0" w:space="0" w:color="auto"/>
        <w:right w:val="none" w:sz="0" w:space="0" w:color="auto"/>
      </w:divBdr>
    </w:div>
    <w:div w:id="994989594">
      <w:bodyDiv w:val="1"/>
      <w:marLeft w:val="0"/>
      <w:marRight w:val="0"/>
      <w:marTop w:val="0"/>
      <w:marBottom w:val="0"/>
      <w:divBdr>
        <w:top w:val="none" w:sz="0" w:space="0" w:color="auto"/>
        <w:left w:val="none" w:sz="0" w:space="0" w:color="auto"/>
        <w:bottom w:val="none" w:sz="0" w:space="0" w:color="auto"/>
        <w:right w:val="none" w:sz="0" w:space="0" w:color="auto"/>
      </w:divBdr>
    </w:div>
    <w:div w:id="1060059167">
      <w:bodyDiv w:val="1"/>
      <w:marLeft w:val="0"/>
      <w:marRight w:val="0"/>
      <w:marTop w:val="0"/>
      <w:marBottom w:val="0"/>
      <w:divBdr>
        <w:top w:val="none" w:sz="0" w:space="0" w:color="auto"/>
        <w:left w:val="none" w:sz="0" w:space="0" w:color="auto"/>
        <w:bottom w:val="none" w:sz="0" w:space="0" w:color="auto"/>
        <w:right w:val="none" w:sz="0" w:space="0" w:color="auto"/>
      </w:divBdr>
    </w:div>
    <w:div w:id="1142229620">
      <w:bodyDiv w:val="1"/>
      <w:marLeft w:val="0"/>
      <w:marRight w:val="0"/>
      <w:marTop w:val="0"/>
      <w:marBottom w:val="0"/>
      <w:divBdr>
        <w:top w:val="none" w:sz="0" w:space="0" w:color="auto"/>
        <w:left w:val="none" w:sz="0" w:space="0" w:color="auto"/>
        <w:bottom w:val="none" w:sz="0" w:space="0" w:color="auto"/>
        <w:right w:val="none" w:sz="0" w:space="0" w:color="auto"/>
      </w:divBdr>
    </w:div>
    <w:div w:id="1162426434">
      <w:bodyDiv w:val="1"/>
      <w:marLeft w:val="0"/>
      <w:marRight w:val="0"/>
      <w:marTop w:val="0"/>
      <w:marBottom w:val="0"/>
      <w:divBdr>
        <w:top w:val="none" w:sz="0" w:space="0" w:color="auto"/>
        <w:left w:val="none" w:sz="0" w:space="0" w:color="auto"/>
        <w:bottom w:val="none" w:sz="0" w:space="0" w:color="auto"/>
        <w:right w:val="none" w:sz="0" w:space="0" w:color="auto"/>
      </w:divBdr>
    </w:div>
    <w:div w:id="1203399926">
      <w:bodyDiv w:val="1"/>
      <w:marLeft w:val="0"/>
      <w:marRight w:val="0"/>
      <w:marTop w:val="0"/>
      <w:marBottom w:val="0"/>
      <w:divBdr>
        <w:top w:val="none" w:sz="0" w:space="0" w:color="auto"/>
        <w:left w:val="none" w:sz="0" w:space="0" w:color="auto"/>
        <w:bottom w:val="none" w:sz="0" w:space="0" w:color="auto"/>
        <w:right w:val="none" w:sz="0" w:space="0" w:color="auto"/>
      </w:divBdr>
    </w:div>
    <w:div w:id="1283607856">
      <w:bodyDiv w:val="1"/>
      <w:marLeft w:val="0"/>
      <w:marRight w:val="0"/>
      <w:marTop w:val="0"/>
      <w:marBottom w:val="0"/>
      <w:divBdr>
        <w:top w:val="none" w:sz="0" w:space="0" w:color="auto"/>
        <w:left w:val="none" w:sz="0" w:space="0" w:color="auto"/>
        <w:bottom w:val="none" w:sz="0" w:space="0" w:color="auto"/>
        <w:right w:val="none" w:sz="0" w:space="0" w:color="auto"/>
      </w:divBdr>
    </w:div>
    <w:div w:id="1342975259">
      <w:bodyDiv w:val="1"/>
      <w:marLeft w:val="0"/>
      <w:marRight w:val="0"/>
      <w:marTop w:val="0"/>
      <w:marBottom w:val="0"/>
      <w:divBdr>
        <w:top w:val="none" w:sz="0" w:space="0" w:color="auto"/>
        <w:left w:val="none" w:sz="0" w:space="0" w:color="auto"/>
        <w:bottom w:val="none" w:sz="0" w:space="0" w:color="auto"/>
        <w:right w:val="none" w:sz="0" w:space="0" w:color="auto"/>
      </w:divBdr>
    </w:div>
    <w:div w:id="1471821795">
      <w:bodyDiv w:val="1"/>
      <w:marLeft w:val="0"/>
      <w:marRight w:val="0"/>
      <w:marTop w:val="0"/>
      <w:marBottom w:val="0"/>
      <w:divBdr>
        <w:top w:val="none" w:sz="0" w:space="0" w:color="auto"/>
        <w:left w:val="none" w:sz="0" w:space="0" w:color="auto"/>
        <w:bottom w:val="none" w:sz="0" w:space="0" w:color="auto"/>
        <w:right w:val="none" w:sz="0" w:space="0" w:color="auto"/>
      </w:divBdr>
    </w:div>
    <w:div w:id="1515069206">
      <w:bodyDiv w:val="1"/>
      <w:marLeft w:val="0"/>
      <w:marRight w:val="0"/>
      <w:marTop w:val="0"/>
      <w:marBottom w:val="0"/>
      <w:divBdr>
        <w:top w:val="none" w:sz="0" w:space="0" w:color="auto"/>
        <w:left w:val="none" w:sz="0" w:space="0" w:color="auto"/>
        <w:bottom w:val="none" w:sz="0" w:space="0" w:color="auto"/>
        <w:right w:val="none" w:sz="0" w:space="0" w:color="auto"/>
      </w:divBdr>
    </w:div>
    <w:div w:id="1541168181">
      <w:bodyDiv w:val="1"/>
      <w:marLeft w:val="0"/>
      <w:marRight w:val="0"/>
      <w:marTop w:val="0"/>
      <w:marBottom w:val="0"/>
      <w:divBdr>
        <w:top w:val="none" w:sz="0" w:space="0" w:color="auto"/>
        <w:left w:val="none" w:sz="0" w:space="0" w:color="auto"/>
        <w:bottom w:val="none" w:sz="0" w:space="0" w:color="auto"/>
        <w:right w:val="none" w:sz="0" w:space="0" w:color="auto"/>
      </w:divBdr>
    </w:div>
    <w:div w:id="1542671623">
      <w:bodyDiv w:val="1"/>
      <w:marLeft w:val="0"/>
      <w:marRight w:val="0"/>
      <w:marTop w:val="0"/>
      <w:marBottom w:val="0"/>
      <w:divBdr>
        <w:top w:val="none" w:sz="0" w:space="0" w:color="auto"/>
        <w:left w:val="none" w:sz="0" w:space="0" w:color="auto"/>
        <w:bottom w:val="none" w:sz="0" w:space="0" w:color="auto"/>
        <w:right w:val="none" w:sz="0" w:space="0" w:color="auto"/>
      </w:divBdr>
    </w:div>
    <w:div w:id="1568952788">
      <w:bodyDiv w:val="1"/>
      <w:marLeft w:val="0"/>
      <w:marRight w:val="0"/>
      <w:marTop w:val="0"/>
      <w:marBottom w:val="0"/>
      <w:divBdr>
        <w:top w:val="none" w:sz="0" w:space="0" w:color="auto"/>
        <w:left w:val="none" w:sz="0" w:space="0" w:color="auto"/>
        <w:bottom w:val="none" w:sz="0" w:space="0" w:color="auto"/>
        <w:right w:val="none" w:sz="0" w:space="0" w:color="auto"/>
      </w:divBdr>
    </w:div>
    <w:div w:id="1599410783">
      <w:bodyDiv w:val="1"/>
      <w:marLeft w:val="0"/>
      <w:marRight w:val="0"/>
      <w:marTop w:val="0"/>
      <w:marBottom w:val="0"/>
      <w:divBdr>
        <w:top w:val="none" w:sz="0" w:space="0" w:color="auto"/>
        <w:left w:val="none" w:sz="0" w:space="0" w:color="auto"/>
        <w:bottom w:val="none" w:sz="0" w:space="0" w:color="auto"/>
        <w:right w:val="none" w:sz="0" w:space="0" w:color="auto"/>
      </w:divBdr>
    </w:div>
    <w:div w:id="1629316753">
      <w:bodyDiv w:val="1"/>
      <w:marLeft w:val="0"/>
      <w:marRight w:val="0"/>
      <w:marTop w:val="0"/>
      <w:marBottom w:val="0"/>
      <w:divBdr>
        <w:top w:val="none" w:sz="0" w:space="0" w:color="auto"/>
        <w:left w:val="none" w:sz="0" w:space="0" w:color="auto"/>
        <w:bottom w:val="none" w:sz="0" w:space="0" w:color="auto"/>
        <w:right w:val="none" w:sz="0" w:space="0" w:color="auto"/>
      </w:divBdr>
    </w:div>
    <w:div w:id="1633097033">
      <w:bodyDiv w:val="1"/>
      <w:marLeft w:val="0"/>
      <w:marRight w:val="0"/>
      <w:marTop w:val="0"/>
      <w:marBottom w:val="0"/>
      <w:divBdr>
        <w:top w:val="none" w:sz="0" w:space="0" w:color="auto"/>
        <w:left w:val="none" w:sz="0" w:space="0" w:color="auto"/>
        <w:bottom w:val="none" w:sz="0" w:space="0" w:color="auto"/>
        <w:right w:val="none" w:sz="0" w:space="0" w:color="auto"/>
      </w:divBdr>
    </w:div>
    <w:div w:id="1699315478">
      <w:bodyDiv w:val="1"/>
      <w:marLeft w:val="0"/>
      <w:marRight w:val="0"/>
      <w:marTop w:val="0"/>
      <w:marBottom w:val="0"/>
      <w:divBdr>
        <w:top w:val="none" w:sz="0" w:space="0" w:color="auto"/>
        <w:left w:val="none" w:sz="0" w:space="0" w:color="auto"/>
        <w:bottom w:val="none" w:sz="0" w:space="0" w:color="auto"/>
        <w:right w:val="none" w:sz="0" w:space="0" w:color="auto"/>
      </w:divBdr>
    </w:div>
    <w:div w:id="1699771435">
      <w:bodyDiv w:val="1"/>
      <w:marLeft w:val="0"/>
      <w:marRight w:val="0"/>
      <w:marTop w:val="0"/>
      <w:marBottom w:val="0"/>
      <w:divBdr>
        <w:top w:val="none" w:sz="0" w:space="0" w:color="auto"/>
        <w:left w:val="none" w:sz="0" w:space="0" w:color="auto"/>
        <w:bottom w:val="none" w:sz="0" w:space="0" w:color="auto"/>
        <w:right w:val="none" w:sz="0" w:space="0" w:color="auto"/>
      </w:divBdr>
    </w:div>
    <w:div w:id="1703745010">
      <w:bodyDiv w:val="1"/>
      <w:marLeft w:val="0"/>
      <w:marRight w:val="0"/>
      <w:marTop w:val="0"/>
      <w:marBottom w:val="0"/>
      <w:divBdr>
        <w:top w:val="none" w:sz="0" w:space="0" w:color="auto"/>
        <w:left w:val="none" w:sz="0" w:space="0" w:color="auto"/>
        <w:bottom w:val="none" w:sz="0" w:space="0" w:color="auto"/>
        <w:right w:val="none" w:sz="0" w:space="0" w:color="auto"/>
      </w:divBdr>
    </w:div>
    <w:div w:id="1730767143">
      <w:bodyDiv w:val="1"/>
      <w:marLeft w:val="0"/>
      <w:marRight w:val="0"/>
      <w:marTop w:val="0"/>
      <w:marBottom w:val="0"/>
      <w:divBdr>
        <w:top w:val="none" w:sz="0" w:space="0" w:color="auto"/>
        <w:left w:val="none" w:sz="0" w:space="0" w:color="auto"/>
        <w:bottom w:val="none" w:sz="0" w:space="0" w:color="auto"/>
        <w:right w:val="none" w:sz="0" w:space="0" w:color="auto"/>
      </w:divBdr>
    </w:div>
    <w:div w:id="1746142402">
      <w:bodyDiv w:val="1"/>
      <w:marLeft w:val="0"/>
      <w:marRight w:val="0"/>
      <w:marTop w:val="0"/>
      <w:marBottom w:val="0"/>
      <w:divBdr>
        <w:top w:val="none" w:sz="0" w:space="0" w:color="auto"/>
        <w:left w:val="none" w:sz="0" w:space="0" w:color="auto"/>
        <w:bottom w:val="none" w:sz="0" w:space="0" w:color="auto"/>
        <w:right w:val="none" w:sz="0" w:space="0" w:color="auto"/>
      </w:divBdr>
    </w:div>
    <w:div w:id="1756977120">
      <w:bodyDiv w:val="1"/>
      <w:marLeft w:val="0"/>
      <w:marRight w:val="0"/>
      <w:marTop w:val="0"/>
      <w:marBottom w:val="0"/>
      <w:divBdr>
        <w:top w:val="none" w:sz="0" w:space="0" w:color="auto"/>
        <w:left w:val="none" w:sz="0" w:space="0" w:color="auto"/>
        <w:bottom w:val="none" w:sz="0" w:space="0" w:color="auto"/>
        <w:right w:val="none" w:sz="0" w:space="0" w:color="auto"/>
      </w:divBdr>
    </w:div>
    <w:div w:id="1775635403">
      <w:bodyDiv w:val="1"/>
      <w:marLeft w:val="0"/>
      <w:marRight w:val="0"/>
      <w:marTop w:val="0"/>
      <w:marBottom w:val="0"/>
      <w:divBdr>
        <w:top w:val="none" w:sz="0" w:space="0" w:color="auto"/>
        <w:left w:val="none" w:sz="0" w:space="0" w:color="auto"/>
        <w:bottom w:val="none" w:sz="0" w:space="0" w:color="auto"/>
        <w:right w:val="none" w:sz="0" w:space="0" w:color="auto"/>
      </w:divBdr>
    </w:div>
    <w:div w:id="1791975348">
      <w:bodyDiv w:val="1"/>
      <w:marLeft w:val="0"/>
      <w:marRight w:val="0"/>
      <w:marTop w:val="0"/>
      <w:marBottom w:val="0"/>
      <w:divBdr>
        <w:top w:val="none" w:sz="0" w:space="0" w:color="auto"/>
        <w:left w:val="none" w:sz="0" w:space="0" w:color="auto"/>
        <w:bottom w:val="none" w:sz="0" w:space="0" w:color="auto"/>
        <w:right w:val="none" w:sz="0" w:space="0" w:color="auto"/>
      </w:divBdr>
    </w:div>
    <w:div w:id="1809129504">
      <w:bodyDiv w:val="1"/>
      <w:marLeft w:val="0"/>
      <w:marRight w:val="0"/>
      <w:marTop w:val="0"/>
      <w:marBottom w:val="0"/>
      <w:divBdr>
        <w:top w:val="none" w:sz="0" w:space="0" w:color="auto"/>
        <w:left w:val="none" w:sz="0" w:space="0" w:color="auto"/>
        <w:bottom w:val="none" w:sz="0" w:space="0" w:color="auto"/>
        <w:right w:val="none" w:sz="0" w:space="0" w:color="auto"/>
      </w:divBdr>
    </w:div>
    <w:div w:id="1809853709">
      <w:bodyDiv w:val="1"/>
      <w:marLeft w:val="0"/>
      <w:marRight w:val="0"/>
      <w:marTop w:val="0"/>
      <w:marBottom w:val="0"/>
      <w:divBdr>
        <w:top w:val="none" w:sz="0" w:space="0" w:color="auto"/>
        <w:left w:val="none" w:sz="0" w:space="0" w:color="auto"/>
        <w:bottom w:val="none" w:sz="0" w:space="0" w:color="auto"/>
        <w:right w:val="none" w:sz="0" w:space="0" w:color="auto"/>
      </w:divBdr>
    </w:div>
    <w:div w:id="1818716463">
      <w:bodyDiv w:val="1"/>
      <w:marLeft w:val="0"/>
      <w:marRight w:val="0"/>
      <w:marTop w:val="0"/>
      <w:marBottom w:val="0"/>
      <w:divBdr>
        <w:top w:val="none" w:sz="0" w:space="0" w:color="auto"/>
        <w:left w:val="none" w:sz="0" w:space="0" w:color="auto"/>
        <w:bottom w:val="none" w:sz="0" w:space="0" w:color="auto"/>
        <w:right w:val="none" w:sz="0" w:space="0" w:color="auto"/>
      </w:divBdr>
    </w:div>
    <w:div w:id="1819759695">
      <w:bodyDiv w:val="1"/>
      <w:marLeft w:val="0"/>
      <w:marRight w:val="0"/>
      <w:marTop w:val="0"/>
      <w:marBottom w:val="0"/>
      <w:divBdr>
        <w:top w:val="none" w:sz="0" w:space="0" w:color="auto"/>
        <w:left w:val="none" w:sz="0" w:space="0" w:color="auto"/>
        <w:bottom w:val="none" w:sz="0" w:space="0" w:color="auto"/>
        <w:right w:val="none" w:sz="0" w:space="0" w:color="auto"/>
      </w:divBdr>
    </w:div>
    <w:div w:id="1885294215">
      <w:bodyDiv w:val="1"/>
      <w:marLeft w:val="0"/>
      <w:marRight w:val="0"/>
      <w:marTop w:val="0"/>
      <w:marBottom w:val="0"/>
      <w:divBdr>
        <w:top w:val="none" w:sz="0" w:space="0" w:color="auto"/>
        <w:left w:val="none" w:sz="0" w:space="0" w:color="auto"/>
        <w:bottom w:val="none" w:sz="0" w:space="0" w:color="auto"/>
        <w:right w:val="none" w:sz="0" w:space="0" w:color="auto"/>
      </w:divBdr>
    </w:div>
    <w:div w:id="1908563267">
      <w:bodyDiv w:val="1"/>
      <w:marLeft w:val="0"/>
      <w:marRight w:val="0"/>
      <w:marTop w:val="0"/>
      <w:marBottom w:val="0"/>
      <w:divBdr>
        <w:top w:val="none" w:sz="0" w:space="0" w:color="auto"/>
        <w:left w:val="none" w:sz="0" w:space="0" w:color="auto"/>
        <w:bottom w:val="none" w:sz="0" w:space="0" w:color="auto"/>
        <w:right w:val="none" w:sz="0" w:space="0" w:color="auto"/>
      </w:divBdr>
    </w:div>
    <w:div w:id="1989550795">
      <w:bodyDiv w:val="1"/>
      <w:marLeft w:val="0"/>
      <w:marRight w:val="0"/>
      <w:marTop w:val="0"/>
      <w:marBottom w:val="0"/>
      <w:divBdr>
        <w:top w:val="none" w:sz="0" w:space="0" w:color="auto"/>
        <w:left w:val="none" w:sz="0" w:space="0" w:color="auto"/>
        <w:bottom w:val="none" w:sz="0" w:space="0" w:color="auto"/>
        <w:right w:val="none" w:sz="0" w:space="0" w:color="auto"/>
      </w:divBdr>
    </w:div>
    <w:div w:id="1991253497">
      <w:bodyDiv w:val="1"/>
      <w:marLeft w:val="0"/>
      <w:marRight w:val="0"/>
      <w:marTop w:val="0"/>
      <w:marBottom w:val="0"/>
      <w:divBdr>
        <w:top w:val="none" w:sz="0" w:space="0" w:color="auto"/>
        <w:left w:val="none" w:sz="0" w:space="0" w:color="auto"/>
        <w:bottom w:val="none" w:sz="0" w:space="0" w:color="auto"/>
        <w:right w:val="none" w:sz="0" w:space="0" w:color="auto"/>
      </w:divBdr>
    </w:div>
    <w:div w:id="2003729586">
      <w:bodyDiv w:val="1"/>
      <w:marLeft w:val="0"/>
      <w:marRight w:val="0"/>
      <w:marTop w:val="0"/>
      <w:marBottom w:val="0"/>
      <w:divBdr>
        <w:top w:val="none" w:sz="0" w:space="0" w:color="auto"/>
        <w:left w:val="none" w:sz="0" w:space="0" w:color="auto"/>
        <w:bottom w:val="none" w:sz="0" w:space="0" w:color="auto"/>
        <w:right w:val="none" w:sz="0" w:space="0" w:color="auto"/>
      </w:divBdr>
    </w:div>
    <w:div w:id="2010211958">
      <w:bodyDiv w:val="1"/>
      <w:marLeft w:val="0"/>
      <w:marRight w:val="0"/>
      <w:marTop w:val="0"/>
      <w:marBottom w:val="0"/>
      <w:divBdr>
        <w:top w:val="none" w:sz="0" w:space="0" w:color="auto"/>
        <w:left w:val="none" w:sz="0" w:space="0" w:color="auto"/>
        <w:bottom w:val="none" w:sz="0" w:space="0" w:color="auto"/>
        <w:right w:val="none" w:sz="0" w:space="0" w:color="auto"/>
      </w:divBdr>
    </w:div>
    <w:div w:id="2026470085">
      <w:bodyDiv w:val="1"/>
      <w:marLeft w:val="0"/>
      <w:marRight w:val="0"/>
      <w:marTop w:val="0"/>
      <w:marBottom w:val="0"/>
      <w:divBdr>
        <w:top w:val="none" w:sz="0" w:space="0" w:color="auto"/>
        <w:left w:val="none" w:sz="0" w:space="0" w:color="auto"/>
        <w:bottom w:val="none" w:sz="0" w:space="0" w:color="auto"/>
        <w:right w:val="none" w:sz="0" w:space="0" w:color="auto"/>
      </w:divBdr>
    </w:div>
    <w:div w:id="2028868287">
      <w:bodyDiv w:val="1"/>
      <w:marLeft w:val="0"/>
      <w:marRight w:val="0"/>
      <w:marTop w:val="0"/>
      <w:marBottom w:val="0"/>
      <w:divBdr>
        <w:top w:val="none" w:sz="0" w:space="0" w:color="auto"/>
        <w:left w:val="none" w:sz="0" w:space="0" w:color="auto"/>
        <w:bottom w:val="none" w:sz="0" w:space="0" w:color="auto"/>
        <w:right w:val="none" w:sz="0" w:space="0" w:color="auto"/>
      </w:divBdr>
    </w:div>
    <w:div w:id="2031299805">
      <w:bodyDiv w:val="1"/>
      <w:marLeft w:val="0"/>
      <w:marRight w:val="0"/>
      <w:marTop w:val="0"/>
      <w:marBottom w:val="0"/>
      <w:divBdr>
        <w:top w:val="none" w:sz="0" w:space="0" w:color="auto"/>
        <w:left w:val="none" w:sz="0" w:space="0" w:color="auto"/>
        <w:bottom w:val="none" w:sz="0" w:space="0" w:color="auto"/>
        <w:right w:val="none" w:sz="0" w:space="0" w:color="auto"/>
      </w:divBdr>
    </w:div>
    <w:div w:id="2040011507">
      <w:bodyDiv w:val="1"/>
      <w:marLeft w:val="0"/>
      <w:marRight w:val="0"/>
      <w:marTop w:val="0"/>
      <w:marBottom w:val="0"/>
      <w:divBdr>
        <w:top w:val="none" w:sz="0" w:space="0" w:color="auto"/>
        <w:left w:val="none" w:sz="0" w:space="0" w:color="auto"/>
        <w:bottom w:val="none" w:sz="0" w:space="0" w:color="auto"/>
        <w:right w:val="none" w:sz="0" w:space="0" w:color="auto"/>
      </w:divBdr>
    </w:div>
    <w:div w:id="2063558650">
      <w:bodyDiv w:val="1"/>
      <w:marLeft w:val="0"/>
      <w:marRight w:val="0"/>
      <w:marTop w:val="0"/>
      <w:marBottom w:val="0"/>
      <w:divBdr>
        <w:top w:val="none" w:sz="0" w:space="0" w:color="auto"/>
        <w:left w:val="none" w:sz="0" w:space="0" w:color="auto"/>
        <w:bottom w:val="none" w:sz="0" w:space="0" w:color="auto"/>
        <w:right w:val="none" w:sz="0" w:space="0" w:color="auto"/>
      </w:divBdr>
    </w:div>
    <w:div w:id="2074430632">
      <w:bodyDiv w:val="1"/>
      <w:marLeft w:val="0"/>
      <w:marRight w:val="0"/>
      <w:marTop w:val="0"/>
      <w:marBottom w:val="0"/>
      <w:divBdr>
        <w:top w:val="none" w:sz="0" w:space="0" w:color="auto"/>
        <w:left w:val="none" w:sz="0" w:space="0" w:color="auto"/>
        <w:bottom w:val="none" w:sz="0" w:space="0" w:color="auto"/>
        <w:right w:val="none" w:sz="0" w:space="0" w:color="auto"/>
      </w:divBdr>
    </w:div>
    <w:div w:id="2098746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baike.baidu.com/item/JSON/2462549"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baike.baidu.com/item/XML/86251"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package" Target="embeddings/Microsoft_Excel_Worksheet1.xlsx"/><Relationship Id="rId5" Type="http://schemas.openxmlformats.org/officeDocument/2006/relationships/settings" Target="settings.xml"/><Relationship Id="rId15" Type="http://schemas.openxmlformats.org/officeDocument/2006/relationships/hyperlink" Target="https://baike.baidu.com/item/HTTP/243074" TargetMode="External"/><Relationship Id="rId23" Type="http://schemas.openxmlformats.org/officeDocument/2006/relationships/image" Target="media/image6.emf"/><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baike.baidu.com/item/%E7%BD%91%E7%BB%9C" TargetMode="External"/><Relationship Id="rId22" Type="http://schemas.openxmlformats.org/officeDocument/2006/relationships/package" Target="embeddings/Microsoft_Excel_Worksheet.xlsx"/><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41"/>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4FD3B8-A9DC-451A-A5ED-15F59F36A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1740</TotalTime>
  <Pages>18</Pages>
  <Words>1447</Words>
  <Characters>8248</Characters>
  <Application>Microsoft Office Word</Application>
  <DocSecurity>0</DocSecurity>
  <Lines>68</Lines>
  <Paragraphs>19</Paragraphs>
  <ScaleCrop>false</ScaleCrop>
  <Company>Microsoft</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刘立卫</dc:creator>
  <cp:lastModifiedBy>yang hanzhao</cp:lastModifiedBy>
  <cp:revision>347</cp:revision>
  <cp:lastPrinted>2020-06-17T07:13:00Z</cp:lastPrinted>
  <dcterms:created xsi:type="dcterms:W3CDTF">2021-07-05T13:26:00Z</dcterms:created>
  <dcterms:modified xsi:type="dcterms:W3CDTF">2023-03-24T04:04:00Z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_2015_ms_pID_725343">
    <vt:lpwstr>(3)I65RQBbxQoseu38566RXu2rhUFEY9WMTm8De3u8ZwWPhjMoVI1Bhu39tznBHcVQmGxSjoewy
lhkVqaaC41Frb5ZIyla3hMZ641vNEFw0yMb1omBQ2paTMGIUYXeoXAm6wzMVDcC09lOxXDU7
ft/CUj3cETdcu4bG7DtNzM8mu5LMS4DSe1khoiYJJ/SHVaTsGT2RQ9gRFNHWlWoc+5Tda+AC
zYcsClc03ZDK4Uou9T</vt:lpwstr>
  </property>
  <property fmtid="{D5CDD505-2E9C-101B-9397-08002B2CF9AE}" pid="4" name="_2015_ms_pID_7253431">
    <vt:lpwstr>CIeMSGgFGQobXxa/ZdSGgc+B4fjs5s48GEbH8X12f0AFxATZF8HDEw
6X0YbR2YC0HuwKFPIDqEhQ1EsVjFpop0G1cTkhrHrlKIS/u0NGyl5zaJNNIb4n/FNRhhK8JG
flHZ0rHigd8NEN2PQGTrsP/25Hyf/F+zu+UeMyGqvROdKl95gN8T9ol1m0X2WQze97Dql0pM
lsQw6ZdaMM36eTAl5wLunbdZ1T14gG4QemEx</vt:lpwstr>
  </property>
  <property fmtid="{D5CDD505-2E9C-101B-9397-08002B2CF9AE}" pid="5" name="_2015_ms_pID_7253432">
    <vt:lpwstr>AQ==</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1602300657</vt:lpwstr>
  </property>
  <property fmtid="{D5CDD505-2E9C-101B-9397-08002B2CF9AE}" pid="10" name="ICV">
    <vt:lpwstr>788E291C45B74A2E992AF8C1C4BDD138</vt:lpwstr>
  </property>
</Properties>
</file>